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jc w:val="center"/>
        <w:rPr>
          <w:rFonts w:ascii="Times New Roman" w:hAnsi="Times New Roman" w:eastAsia="Times New Roman" w:cs="Times New Roman"/>
          <w:b/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  <w:sz w:val="30"/>
          <w:szCs w:val="30"/>
          <w:rtl w:val="0"/>
        </w:rPr>
        <w:t>Weather-Based Prediction of Wind Turbine Energy</w:t>
      </w:r>
      <w:r>
        <w:rPr>
          <w:rFonts w:ascii="Times New Roman" w:hAnsi="Times New Roman" w:eastAsia="Times New Roman" w:cs="Times New Roman"/>
          <w:b/>
          <w:color w:val="000000"/>
          <w:rtl w:val="0"/>
        </w:rPr>
        <w:t xml:space="preserve"> </w:t>
      </w:r>
      <w:bookmarkStart w:id="0" w:name="_GoBack"/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bookmarkEnd w:id="0"/>
    </w:p>
    <w:p w14:paraId="00000002">
      <w:pP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rtl w:val="0"/>
        </w:rPr>
        <w:t>1. Introduction</w:t>
      </w:r>
    </w:p>
    <w:p w14:paraId="00000003">
      <w:pPr>
        <w:numPr>
          <w:ilvl w:val="0"/>
          <w:numId w:val="1"/>
        </w:numPr>
        <w:ind w:left="720" w:hanging="360"/>
        <w:rPr>
          <w:b/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  <w:rtl w:val="0"/>
        </w:rPr>
        <w:t>Project Title: Wind Turbine Energy Prediction</w:t>
      </w:r>
    </w:p>
    <w:p w14:paraId="00000004">
      <w:pPr>
        <w:numPr>
          <w:ilvl w:val="0"/>
          <w:numId w:val="1"/>
        </w:numPr>
        <w:ind w:left="720" w:hanging="360"/>
        <w:rPr>
          <w:b/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  <w:rtl w:val="0"/>
        </w:rPr>
        <w:t xml:space="preserve">Team Members: </w:t>
      </w:r>
    </w:p>
    <w:p w14:paraId="00000005">
      <w:pPr>
        <w:numPr>
          <w:ilvl w:val="1"/>
          <w:numId w:val="1"/>
        </w:numPr>
        <w:ind w:left="1440" w:hanging="360"/>
        <w:rPr>
          <w:rFonts w:hint="default" w:ascii="Times New Roman" w:hAnsi="Times New Roman" w:cs="Times New Roman"/>
          <w:b/>
          <w:bCs w:val="0"/>
          <w:color w:val="000000"/>
        </w:rPr>
      </w:pPr>
      <w:r>
        <w:rPr>
          <w:rFonts w:hint="default" w:ascii="Times New Roman" w:hAnsi="Times New Roman" w:cs="Times New Roman"/>
          <w:b/>
          <w:bCs w:val="0"/>
          <w:color w:val="000000"/>
          <w:lang w:val="en-US"/>
        </w:rPr>
        <w:t>Kanchani kavitha</w:t>
      </w:r>
    </w:p>
    <w:p w14:paraId="00000006">
      <w:pPr>
        <w:numPr>
          <w:ilvl w:val="1"/>
          <w:numId w:val="1"/>
        </w:numPr>
        <w:ind w:left="1440" w:hanging="360"/>
        <w:rPr>
          <w:b/>
          <w:color w:val="000000"/>
        </w:rPr>
      </w:pPr>
      <w:r>
        <w:rPr>
          <w:rFonts w:hint="default" w:ascii="Times New Roman" w:hAnsi="Times New Roman" w:eastAsia="Times New Roman" w:cs="Times New Roman"/>
          <w:b/>
          <w:bCs w:val="0"/>
          <w:rtl w:val="0"/>
          <w:lang w:val="en-US"/>
        </w:rPr>
        <w:t>Kammannagaru Lalith</w:t>
      </w:r>
    </w:p>
    <w:p w14:paraId="139DFD63">
      <w:pPr>
        <w:numPr>
          <w:ilvl w:val="1"/>
          <w:numId w:val="1"/>
        </w:numPr>
        <w:ind w:left="1440" w:hanging="360"/>
        <w:rPr>
          <w:b/>
          <w:color w:val="000000"/>
        </w:rPr>
      </w:pPr>
      <w:r>
        <w:rPr>
          <w:rFonts w:hint="default" w:ascii="Times New Roman" w:hAnsi="Times New Roman" w:eastAsia="Times New Roman" w:cs="Times New Roman"/>
          <w:b/>
          <w:bCs w:val="0"/>
          <w:rtl w:val="0"/>
          <w:lang w:val="en-US"/>
        </w:rPr>
        <w:t>Panchavati vignesh</w:t>
      </w:r>
    </w:p>
    <w:p w14:paraId="35540A4D">
      <w:pPr>
        <w:numPr>
          <w:ilvl w:val="1"/>
          <w:numId w:val="1"/>
        </w:numPr>
        <w:ind w:left="1440" w:hanging="360"/>
        <w:rPr>
          <w:rFonts w:hint="default" w:ascii="Times New Roman" w:hAnsi="Times New Roman" w:cs="Times New Roman"/>
          <w:b/>
          <w:color w:val="000000"/>
        </w:rPr>
      </w:pPr>
      <w:r>
        <w:rPr>
          <w:rFonts w:hint="default" w:ascii="Times New Roman" w:hAnsi="Times New Roman" w:cs="Times New Roman"/>
          <w:b/>
          <w:color w:val="000000"/>
          <w:lang w:val="en-US"/>
        </w:rPr>
        <w:t>T Hemanadhan</w:t>
      </w:r>
    </w:p>
    <w:p w14:paraId="00000007">
      <w:pPr>
        <w:rPr>
          <w:rFonts w:ascii="Times New Roman" w:hAnsi="Times New Roman" w:eastAsia="Times New Roman" w:cs="Times New Roman"/>
          <w:b/>
          <w:color w:val="000000"/>
        </w:rPr>
      </w:pPr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08">
      <w:pP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rtl w:val="0"/>
        </w:rPr>
        <w:t>2. Project Overview</w:t>
      </w:r>
    </w:p>
    <w:p w14:paraId="00000009">
      <w:pPr>
        <w:numPr>
          <w:ilvl w:val="0"/>
          <w:numId w:val="2"/>
        </w:numPr>
        <w:ind w:left="720" w:hanging="360"/>
        <w:rPr>
          <w:b/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  <w:rtl w:val="0"/>
        </w:rPr>
        <w:t>Purpose:</w:t>
      </w:r>
      <w:r>
        <w:rPr>
          <w:rFonts w:ascii="Times New Roman" w:hAnsi="Times New Roman" w:eastAsia="Times New Roman" w:cs="Times New Roman"/>
          <w:b/>
          <w:color w:val="000000"/>
          <w:rtl w:val="0"/>
        </w:rPr>
        <w:br w:type="textWrapping"/>
      </w:r>
      <w:r>
        <w:rPr>
          <w:rFonts w:ascii="Times New Roman" w:hAnsi="Times New Roman" w:eastAsia="Times New Roman" w:cs="Times New Roman"/>
          <w:b/>
          <w:color w:val="000000"/>
          <w:rtl w:val="0"/>
        </w:rPr>
        <w:t>The purpose of this project is to build a machine learning–based system that predicts wind turbine energy output using historical turbine data and live weather inputs.</w:t>
      </w:r>
    </w:p>
    <w:p w14:paraId="0000000A">
      <w:pPr>
        <w:numPr>
          <w:ilvl w:val="0"/>
          <w:numId w:val="2"/>
        </w:numPr>
        <w:ind w:left="720" w:hanging="360"/>
        <w:rPr>
          <w:b/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  <w:rtl w:val="0"/>
        </w:rPr>
        <w:t>Features:</w:t>
      </w:r>
    </w:p>
    <w:p w14:paraId="0000000B">
      <w:pPr>
        <w:numPr>
          <w:ilvl w:val="1"/>
          <w:numId w:val="2"/>
        </w:numPr>
        <w:ind w:left="1440" w:hanging="360"/>
        <w:rPr>
          <w:b/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  <w:rtl w:val="0"/>
        </w:rPr>
        <w:t>Data preprocessing and cleaning.</w:t>
      </w:r>
    </w:p>
    <w:p w14:paraId="0000000C">
      <w:pPr>
        <w:numPr>
          <w:ilvl w:val="1"/>
          <w:numId w:val="2"/>
        </w:numPr>
        <w:ind w:left="1440" w:hanging="360"/>
        <w:rPr>
          <w:b/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  <w:rtl w:val="0"/>
        </w:rPr>
        <w:t>Random Forest regression model for prediction.</w:t>
      </w:r>
    </w:p>
    <w:p w14:paraId="0000000D">
      <w:pPr>
        <w:numPr>
          <w:ilvl w:val="1"/>
          <w:numId w:val="2"/>
        </w:numPr>
        <w:ind w:left="1440" w:hanging="360"/>
        <w:rPr>
          <w:b/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  <w:rtl w:val="0"/>
        </w:rPr>
        <w:t>Flask-based web dashboard for user interaction.</w:t>
      </w:r>
    </w:p>
    <w:p w14:paraId="0000000E">
      <w:pPr>
        <w:numPr>
          <w:ilvl w:val="1"/>
          <w:numId w:val="2"/>
        </w:numPr>
        <w:ind w:left="1440" w:hanging="360"/>
        <w:rPr>
          <w:b/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  <w:rtl w:val="0"/>
        </w:rPr>
        <w:t>Integration with OpenWeather API for real-time weather data.</w:t>
      </w:r>
    </w:p>
    <w:p w14:paraId="0000000F">
      <w:pPr>
        <w:numPr>
          <w:ilvl w:val="1"/>
          <w:numId w:val="2"/>
        </w:numPr>
        <w:ind w:left="1440" w:hanging="360"/>
        <w:rPr>
          <w:b/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  <w:rtl w:val="0"/>
        </w:rPr>
        <w:t>Visualization of actual vs predicted power outputs.</w:t>
      </w:r>
    </w:p>
    <w:p w14:paraId="00000010">
      <w:pPr>
        <w:rPr>
          <w:rFonts w:ascii="Times New Roman" w:hAnsi="Times New Roman" w:eastAsia="Times New Roman" w:cs="Times New Roman"/>
          <w:b/>
          <w:color w:val="000000"/>
        </w:rPr>
      </w:pPr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11">
      <w:pP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rtl w:val="0"/>
        </w:rPr>
        <w:t>3. Architecture</w:t>
      </w:r>
    </w:p>
    <w:p w14:paraId="00000012">
      <w:pPr>
        <w:numPr>
          <w:ilvl w:val="0"/>
          <w:numId w:val="3"/>
        </w:numPr>
        <w:ind w:left="720" w:hanging="360"/>
        <w:rPr>
          <w:b/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  <w:rtl w:val="0"/>
        </w:rPr>
        <w:t>Frontend:</w:t>
      </w:r>
      <w:r>
        <w:rPr>
          <w:rFonts w:ascii="Times New Roman" w:hAnsi="Times New Roman" w:eastAsia="Times New Roman" w:cs="Times New Roman"/>
          <w:b/>
          <w:color w:val="000000"/>
          <w:rtl w:val="0"/>
        </w:rPr>
        <w:br w:type="textWrapping"/>
      </w:r>
      <w:r>
        <w:rPr>
          <w:rFonts w:ascii="Times New Roman" w:hAnsi="Times New Roman" w:eastAsia="Times New Roman" w:cs="Times New Roman"/>
          <w:b/>
          <w:color w:val="000000"/>
          <w:rtl w:val="0"/>
        </w:rPr>
        <w:t>Flask templates (HTML, CSS, JavaScript) used for UI design and dashboard visualization.</w:t>
      </w:r>
    </w:p>
    <w:p w14:paraId="00000013">
      <w:pPr>
        <w:numPr>
          <w:ilvl w:val="0"/>
          <w:numId w:val="3"/>
        </w:numPr>
        <w:ind w:left="720" w:hanging="360"/>
        <w:rPr>
          <w:b/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  <w:rtl w:val="0"/>
        </w:rPr>
        <w:t>Backend:</w:t>
      </w:r>
      <w:r>
        <w:rPr>
          <w:rFonts w:ascii="Times New Roman" w:hAnsi="Times New Roman" w:eastAsia="Times New Roman" w:cs="Times New Roman"/>
          <w:b/>
          <w:color w:val="000000"/>
          <w:rtl w:val="0"/>
        </w:rPr>
        <w:br w:type="textWrapping"/>
      </w:r>
      <w:r>
        <w:rPr>
          <w:rFonts w:ascii="Times New Roman" w:hAnsi="Times New Roman" w:eastAsia="Times New Roman" w:cs="Times New Roman"/>
          <w:b/>
          <w:color w:val="000000"/>
          <w:rtl w:val="0"/>
        </w:rPr>
        <w:t>Python Flask application handling API requests, ML model predictions, and weather data integration.</w:t>
      </w:r>
    </w:p>
    <w:p w14:paraId="00000014">
      <w:pPr>
        <w:numPr>
          <w:ilvl w:val="0"/>
          <w:numId w:val="3"/>
        </w:numPr>
        <w:ind w:left="720" w:hanging="360"/>
        <w:rPr>
          <w:b/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  <w:rtl w:val="0"/>
        </w:rPr>
        <w:t>Database:</w:t>
      </w:r>
      <w:r>
        <w:rPr>
          <w:rFonts w:ascii="Times New Roman" w:hAnsi="Times New Roman" w:eastAsia="Times New Roman" w:cs="Times New Roman"/>
          <w:b/>
          <w:color w:val="000000"/>
          <w:rtl w:val="0"/>
        </w:rPr>
        <w:br w:type="textWrapping"/>
      </w:r>
      <w:r>
        <w:rPr>
          <w:rFonts w:ascii="Times New Roman" w:hAnsi="Times New Roman" w:eastAsia="Times New Roman" w:cs="Times New Roman"/>
          <w:b/>
          <w:color w:val="000000"/>
          <w:rtl w:val="0"/>
        </w:rPr>
        <w:t>Local CSV dataset (T1.csv) for training and testing. Model stored as .sav file using Joblib. Future scope includes cloud database integration (MongoDB Atlas / AWS RDS).</w:t>
      </w:r>
    </w:p>
    <w:p w14:paraId="00000015">
      <w:pPr>
        <w:rPr>
          <w:rFonts w:ascii="Times New Roman" w:hAnsi="Times New Roman" w:eastAsia="Times New Roman" w:cs="Times New Roman"/>
          <w:b/>
          <w:color w:val="000000"/>
        </w:rPr>
      </w:pPr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16">
      <w:pP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rtl w:val="0"/>
        </w:rPr>
        <w:t>4. Setup Instructions</w:t>
      </w:r>
    </w:p>
    <w:p w14:paraId="00000017">
      <w:pPr>
        <w:numPr>
          <w:ilvl w:val="0"/>
          <w:numId w:val="4"/>
        </w:numPr>
        <w:ind w:left="720" w:hanging="360"/>
        <w:rPr>
          <w:b/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  <w:rtl w:val="0"/>
        </w:rPr>
        <w:t>Prerequisites:</w:t>
      </w:r>
    </w:p>
    <w:p w14:paraId="00000018">
      <w:pPr>
        <w:numPr>
          <w:ilvl w:val="1"/>
          <w:numId w:val="4"/>
        </w:numPr>
        <w:ind w:left="1440" w:hanging="360"/>
        <w:rPr>
          <w:b/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  <w:rtl w:val="0"/>
        </w:rPr>
        <w:t>Python 3.9+</w:t>
      </w:r>
    </w:p>
    <w:p w14:paraId="00000019">
      <w:pPr>
        <w:numPr>
          <w:ilvl w:val="1"/>
          <w:numId w:val="4"/>
        </w:numPr>
        <w:ind w:left="1440" w:hanging="360"/>
        <w:rPr>
          <w:b/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  <w:rtl w:val="0"/>
        </w:rPr>
        <w:t>Flask</w:t>
      </w:r>
    </w:p>
    <w:p w14:paraId="0000001A">
      <w:pPr>
        <w:numPr>
          <w:ilvl w:val="1"/>
          <w:numId w:val="4"/>
        </w:numPr>
        <w:ind w:left="1440" w:hanging="360"/>
        <w:rPr>
          <w:b/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  <w:rtl w:val="0"/>
        </w:rPr>
        <w:t>Pandas, NumPy, Scikit-learn, Matplotlib</w:t>
      </w:r>
    </w:p>
    <w:p w14:paraId="0000001B">
      <w:pPr>
        <w:numPr>
          <w:ilvl w:val="1"/>
          <w:numId w:val="4"/>
        </w:numPr>
        <w:ind w:left="1440" w:hanging="360"/>
        <w:rPr>
          <w:b/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  <w:rtl w:val="0"/>
        </w:rPr>
        <w:t>Joblib</w:t>
      </w:r>
    </w:p>
    <w:p w14:paraId="0000001C">
      <w:pPr>
        <w:numPr>
          <w:ilvl w:val="1"/>
          <w:numId w:val="4"/>
        </w:numPr>
        <w:ind w:left="1440" w:hanging="360"/>
        <w:rPr>
          <w:b/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  <w:rtl w:val="0"/>
        </w:rPr>
        <w:t>OpenWeather API key</w:t>
      </w:r>
    </w:p>
    <w:p w14:paraId="0000001D">
      <w:pPr>
        <w:numPr>
          <w:ilvl w:val="0"/>
          <w:numId w:val="4"/>
        </w:numPr>
        <w:ind w:left="720" w:hanging="360"/>
        <w:rPr>
          <w:b/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  <w:rtl w:val="0"/>
        </w:rPr>
        <w:t>Installation:</w:t>
      </w:r>
    </w:p>
    <w:p w14:paraId="0000001E">
      <w:pPr>
        <w:numPr>
          <w:ilvl w:val="1"/>
          <w:numId w:val="5"/>
        </w:numPr>
        <w:ind w:left="1440" w:hanging="360"/>
        <w:rPr>
          <w:rFonts w:ascii="Times New Roman" w:hAnsi="Times New Roman" w:eastAsia="Times New Roman" w:cs="Times New Roman"/>
          <w:b/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  <w:rtl w:val="0"/>
        </w:rPr>
        <w:t>Clone the repository.</w:t>
      </w:r>
    </w:p>
    <w:p w14:paraId="0000001F">
      <w:pPr>
        <w:numPr>
          <w:ilvl w:val="1"/>
          <w:numId w:val="5"/>
        </w:numPr>
        <w:ind w:left="1440" w:hanging="360"/>
        <w:rPr>
          <w:rFonts w:ascii="Times New Roman" w:hAnsi="Times New Roman" w:eastAsia="Times New Roman" w:cs="Times New Roman"/>
          <w:b/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  <w:rtl w:val="0"/>
        </w:rPr>
        <w:t>Install dependencies using pip install -r requirements.txt.</w:t>
      </w:r>
    </w:p>
    <w:p w14:paraId="00000020">
      <w:pPr>
        <w:numPr>
          <w:ilvl w:val="1"/>
          <w:numId w:val="5"/>
        </w:numPr>
        <w:ind w:left="1440" w:hanging="360"/>
        <w:rPr>
          <w:rFonts w:ascii="Times New Roman" w:hAnsi="Times New Roman" w:eastAsia="Times New Roman" w:cs="Times New Roman"/>
          <w:b/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  <w:rtl w:val="0"/>
        </w:rPr>
        <w:t>Set up environment variables (API key for OpenWeather).</w:t>
      </w:r>
    </w:p>
    <w:p w14:paraId="00000021">
      <w:pPr>
        <w:numPr>
          <w:ilvl w:val="1"/>
          <w:numId w:val="5"/>
        </w:numPr>
        <w:ind w:left="1440" w:hanging="360"/>
        <w:rPr>
          <w:rFonts w:ascii="Times New Roman" w:hAnsi="Times New Roman" w:eastAsia="Times New Roman" w:cs="Times New Roman"/>
          <w:b/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  <w:rtl w:val="0"/>
        </w:rPr>
        <w:t>Run the Flask server with python app.py.</w:t>
      </w:r>
    </w:p>
    <w:p w14:paraId="00000022">
      <w:pPr>
        <w:rPr>
          <w:rFonts w:ascii="Times New Roman" w:hAnsi="Times New Roman" w:eastAsia="Times New Roman" w:cs="Times New Roman"/>
          <w:b/>
          <w:color w:val="000000"/>
        </w:rPr>
      </w:pPr>
      <w: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23">
      <w:pP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rtl w:val="0"/>
        </w:rPr>
        <w:t>5. Folder Structure</w:t>
      </w:r>
    </w:p>
    <w:p w14:paraId="00000024">
      <w:pPr>
        <w:numPr>
          <w:ilvl w:val="0"/>
          <w:numId w:val="6"/>
        </w:numPr>
        <w:ind w:left="720" w:hanging="360"/>
        <w:rPr>
          <w:b/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  <w:rtl w:val="0"/>
        </w:rPr>
        <w:t>Client (Frontend):</w:t>
      </w:r>
    </w:p>
    <w:p w14:paraId="00000025">
      <w:pPr>
        <w:numPr>
          <w:ilvl w:val="1"/>
          <w:numId w:val="6"/>
        </w:numPr>
        <w:ind w:left="1440" w:hanging="360"/>
        <w:rPr>
          <w:b/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  <w:rtl w:val="0"/>
        </w:rPr>
        <w:t>templates/ → HTML files (intro page, dashboard).</w:t>
      </w:r>
    </w:p>
    <w:p w14:paraId="00000026">
      <w:pPr>
        <w:numPr>
          <w:ilvl w:val="1"/>
          <w:numId w:val="6"/>
        </w:numPr>
        <w:ind w:left="1440" w:hanging="360"/>
        <w:rPr>
          <w:b/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  <w:rtl w:val="0"/>
        </w:rPr>
        <w:t>static/ → CSS, JS, and images.</w:t>
      </w:r>
    </w:p>
    <w:p w14:paraId="00000027">
      <w:pPr>
        <w:numPr>
          <w:ilvl w:val="0"/>
          <w:numId w:val="6"/>
        </w:numPr>
        <w:ind w:left="720" w:hanging="360"/>
        <w:rPr>
          <w:b/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  <w:rtl w:val="0"/>
        </w:rPr>
        <w:t>Server (Backend):</w:t>
      </w:r>
    </w:p>
    <w:p w14:paraId="00000028">
      <w:pPr>
        <w:numPr>
          <w:ilvl w:val="1"/>
          <w:numId w:val="6"/>
        </w:numPr>
        <w:ind w:left="1440" w:hanging="360"/>
        <w:rPr>
          <w:b/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  <w:rtl w:val="0"/>
        </w:rPr>
        <w:t>app.py → Flask application.</w:t>
      </w:r>
    </w:p>
    <w:p w14:paraId="00000029">
      <w:pPr>
        <w:numPr>
          <w:ilvl w:val="1"/>
          <w:numId w:val="6"/>
        </w:numPr>
        <w:ind w:left="1440" w:hanging="360"/>
        <w:rPr>
          <w:b/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  <w:rtl w:val="0"/>
        </w:rPr>
        <w:t>model_training.py → ML model training script.</w:t>
      </w:r>
    </w:p>
    <w:p w14:paraId="0000002A">
      <w:pPr>
        <w:numPr>
          <w:ilvl w:val="1"/>
          <w:numId w:val="6"/>
        </w:numPr>
        <w:ind w:left="1440" w:hanging="360"/>
        <w:rPr>
          <w:b/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  <w:rtl w:val="0"/>
        </w:rPr>
        <w:t>power_prediction.sav → Saved Random Forest model.</w:t>
      </w:r>
    </w:p>
    <w:p w14:paraId="0000002B">
      <w:pPr>
        <w:numPr>
          <w:ilvl w:val="1"/>
          <w:numId w:val="6"/>
        </w:numPr>
        <w:ind w:left="1440" w:hanging="360"/>
        <w:rPr>
          <w:b/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  <w:rtl w:val="0"/>
        </w:rPr>
        <w:t>data/ → Dataset files.</w:t>
      </w:r>
    </w:p>
    <w:p w14:paraId="0000002C">
      <w:pPr>
        <w:rPr>
          <w:rFonts w:ascii="Times New Roman" w:hAnsi="Times New Roman" w:eastAsia="Times New Roman" w:cs="Times New Roman"/>
          <w:b/>
          <w:color w:val="000000"/>
        </w:rPr>
      </w:pPr>
      <w:r>
        <w:drawing>
          <wp:inline distT="0" distB="0" distL="0" distR="0">
            <wp:extent cx="3619500" cy="482346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482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D">
      <w:pPr>
        <w:rPr>
          <w:rFonts w:ascii="Times New Roman" w:hAnsi="Times New Roman" w:eastAsia="Times New Roman" w:cs="Times New Roman"/>
          <w:b/>
          <w:color w:val="000000"/>
        </w:rPr>
      </w:pPr>
      <w: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2E">
      <w:pP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rtl w:val="0"/>
        </w:rPr>
        <w:t>6. Running the Application</w:t>
      </w:r>
    </w:p>
    <w:p w14:paraId="0000002F">
      <w:pPr>
        <w:numPr>
          <w:ilvl w:val="0"/>
          <w:numId w:val="7"/>
        </w:numPr>
        <w:ind w:left="720" w:hanging="360"/>
        <w:rPr>
          <w:b/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  <w:rtl w:val="0"/>
        </w:rPr>
        <w:t>Frontend: Runs automatically via Flask templates.</w:t>
      </w:r>
    </w:p>
    <w:p w14:paraId="00000030">
      <w:pPr>
        <w:numPr>
          <w:ilvl w:val="0"/>
          <w:numId w:val="7"/>
        </w:numPr>
        <w:ind w:left="720" w:hanging="360"/>
        <w:rPr>
          <w:b/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  <w:rtl w:val="0"/>
        </w:rPr>
        <w:t>Backend: Start with python app.py.</w:t>
      </w:r>
    </w:p>
    <w:p w14:paraId="00000031">
      <w:pPr>
        <w:numPr>
          <w:ilvl w:val="0"/>
          <w:numId w:val="7"/>
        </w:numPr>
        <w:ind w:left="720" w:hanging="360"/>
        <w:rPr>
          <w:b/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  <w:rtl w:val="0"/>
        </w:rPr>
        <w:t xml:space="preserve">Access at </w:t>
      </w:r>
      <w:r>
        <w:fldChar w:fldCharType="begin"/>
      </w:r>
      <w:r>
        <w:instrText xml:space="preserve"> HYPERLINK "http://127.0.0.1:5000/" \h </w:instrText>
      </w:r>
      <w:r>
        <w:fldChar w:fldCharType="separate"/>
      </w:r>
      <w:r>
        <w:rPr>
          <w:rFonts w:ascii="Times New Roman" w:hAnsi="Times New Roman" w:eastAsia="Times New Roman" w:cs="Times New Roman"/>
          <w:b/>
          <w:color w:val="0000FF"/>
          <w:u w:val="single"/>
          <w:rtl w:val="0"/>
        </w:rPr>
        <w:t>http://127.0.0.1:5000/</w:t>
      </w:r>
      <w:r>
        <w:rPr>
          <w:rFonts w:ascii="Times New Roman" w:hAnsi="Times New Roman" w:eastAsia="Times New Roman" w:cs="Times New Roman"/>
          <w:b/>
          <w:color w:val="0000FF"/>
          <w:u w:val="single"/>
          <w:rtl w:val="0"/>
        </w:rPr>
        <w:fldChar w:fldCharType="end"/>
      </w:r>
      <w:r>
        <w:rPr>
          <w:rFonts w:ascii="Times New Roman" w:hAnsi="Times New Roman" w:eastAsia="Times New Roman" w:cs="Times New Roman"/>
          <w:b/>
          <w:color w:val="000000"/>
          <w:rtl w:val="0"/>
        </w:rPr>
        <w:t>.</w:t>
      </w:r>
    </w:p>
    <w:p w14:paraId="00000032">
      <w:pPr>
        <w:rPr>
          <w:rFonts w:ascii="Times New Roman" w:hAnsi="Times New Roman" w:eastAsia="Times New Roman" w:cs="Times New Roman"/>
          <w:b/>
          <w:color w:val="000000"/>
        </w:rPr>
      </w:pPr>
      <w:r>
        <w:drawing>
          <wp:inline distT="0" distB="0" distL="0" distR="0">
            <wp:extent cx="5538470" cy="2767965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3847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3">
      <w:pPr>
        <w:rPr>
          <w:rFonts w:ascii="Times New Roman" w:hAnsi="Times New Roman" w:eastAsia="Times New Roman" w:cs="Times New Roman"/>
          <w:b/>
          <w:color w:val="000000"/>
        </w:rPr>
      </w:pPr>
      <w: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34">
      <w:pP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rtl w:val="0"/>
        </w:rPr>
        <w:t>7. API Documentation</w:t>
      </w:r>
    </w:p>
    <w:p w14:paraId="00000035">
      <w:pPr>
        <w:numPr>
          <w:ilvl w:val="0"/>
          <w:numId w:val="8"/>
        </w:numPr>
        <w:ind w:left="720" w:hanging="360"/>
        <w:rPr>
          <w:b/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  <w:rtl w:val="0"/>
        </w:rPr>
        <w:t>Endpoint 1: /predict</w:t>
      </w:r>
    </w:p>
    <w:p w14:paraId="00000036">
      <w:pPr>
        <w:numPr>
          <w:ilvl w:val="1"/>
          <w:numId w:val="8"/>
        </w:numPr>
        <w:ind w:left="1440" w:hanging="360"/>
        <w:rPr>
          <w:b/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  <w:rtl w:val="0"/>
        </w:rPr>
        <w:t>Method: POST</w:t>
      </w:r>
    </w:p>
    <w:p w14:paraId="00000037">
      <w:pPr>
        <w:numPr>
          <w:ilvl w:val="1"/>
          <w:numId w:val="8"/>
        </w:numPr>
        <w:ind w:left="1440" w:hanging="360"/>
        <w:rPr>
          <w:b/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  <w:rtl w:val="0"/>
        </w:rPr>
        <w:t>Parameters: TheoreticalPower, WindSpeed</w:t>
      </w:r>
    </w:p>
    <w:p w14:paraId="00000038">
      <w:pPr>
        <w:numPr>
          <w:ilvl w:val="1"/>
          <w:numId w:val="8"/>
        </w:numPr>
        <w:ind w:left="1440" w:hanging="360"/>
        <w:rPr>
          <w:b/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  <w:rtl w:val="0"/>
        </w:rPr>
        <w:t>Response: Predicted Active Power</w:t>
      </w:r>
    </w:p>
    <w:p w14:paraId="00000039">
      <w:pPr>
        <w:numPr>
          <w:ilvl w:val="0"/>
          <w:numId w:val="8"/>
        </w:numPr>
        <w:ind w:left="720" w:hanging="360"/>
        <w:rPr>
          <w:b/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  <w:rtl w:val="0"/>
        </w:rPr>
        <w:t>Endpoint 2: /weather</w:t>
      </w:r>
    </w:p>
    <w:p w14:paraId="0000003A">
      <w:pPr>
        <w:numPr>
          <w:ilvl w:val="1"/>
          <w:numId w:val="8"/>
        </w:numPr>
        <w:ind w:left="1440" w:hanging="360"/>
        <w:rPr>
          <w:b/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  <w:rtl w:val="0"/>
        </w:rPr>
        <w:t>Method: GET</w:t>
      </w:r>
    </w:p>
    <w:p w14:paraId="0000003B">
      <w:pPr>
        <w:numPr>
          <w:ilvl w:val="1"/>
          <w:numId w:val="8"/>
        </w:numPr>
        <w:ind w:left="1440" w:hanging="360"/>
        <w:rPr>
          <w:b/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  <w:rtl w:val="0"/>
        </w:rPr>
        <w:t>Parameters: City name</w:t>
      </w:r>
    </w:p>
    <w:p w14:paraId="0000003C">
      <w:pPr>
        <w:numPr>
          <w:ilvl w:val="1"/>
          <w:numId w:val="8"/>
        </w:numPr>
        <w:ind w:left="1440" w:hanging="360"/>
        <w:rPr>
          <w:b/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  <w:rtl w:val="0"/>
        </w:rPr>
        <w:t>Response: Weather data (temperature, humidity, pressure, wind speed)</w:t>
      </w:r>
    </w:p>
    <w:p w14:paraId="0000003D">
      <w:pPr>
        <w:rPr>
          <w:rFonts w:ascii="Times New Roman" w:hAnsi="Times New Roman" w:eastAsia="Times New Roman" w:cs="Times New Roman"/>
          <w:b/>
          <w:color w:val="000000"/>
        </w:rPr>
      </w:pPr>
      <w: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3E">
      <w:pP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rtl w:val="0"/>
        </w:rPr>
        <w:t>8. Authentication</w:t>
      </w:r>
    </w:p>
    <w:p w14:paraId="0000003F">
      <w:pPr>
        <w:numPr>
          <w:ilvl w:val="0"/>
          <w:numId w:val="9"/>
        </w:numPr>
        <w:ind w:left="720" w:hanging="360"/>
        <w:rPr>
          <w:b/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  <w:rtl w:val="0"/>
        </w:rPr>
        <w:t>Currently open access.</w:t>
      </w:r>
    </w:p>
    <w:p w14:paraId="00000040">
      <w:pPr>
        <w:numPr>
          <w:ilvl w:val="0"/>
          <w:numId w:val="9"/>
        </w:numPr>
        <w:ind w:left="720" w:hanging="360"/>
        <w:rPr>
          <w:b/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  <w:rtl w:val="0"/>
        </w:rPr>
        <w:t>API key required for OpenWeather API integration.</w:t>
      </w:r>
    </w:p>
    <w:p w14:paraId="00000041">
      <w:pPr>
        <w:numPr>
          <w:ilvl w:val="0"/>
          <w:numId w:val="9"/>
        </w:numPr>
        <w:ind w:left="720" w:hanging="360"/>
        <w:rPr>
          <w:b/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  <w:rtl w:val="0"/>
        </w:rPr>
        <w:t>Future scope: JWT-based authentication for secure access.</w:t>
      </w:r>
    </w:p>
    <w:p w14:paraId="00000042">
      <w:pPr>
        <w:rPr>
          <w:rFonts w:ascii="Times New Roman" w:hAnsi="Times New Roman" w:eastAsia="Times New Roman" w:cs="Times New Roman"/>
          <w:b/>
          <w:color w:val="000000"/>
        </w:rPr>
      </w:pPr>
      <w: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43">
      <w:pP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rtl w:val="0"/>
        </w:rPr>
        <w:t>9. User Interface</w:t>
      </w:r>
    </w:p>
    <w:p w14:paraId="00000044">
      <w:pPr>
        <w:numPr>
          <w:ilvl w:val="0"/>
          <w:numId w:val="10"/>
        </w:numPr>
        <w:ind w:left="720" w:hanging="360"/>
        <w:rPr>
          <w:b/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  <w:rtl w:val="0"/>
        </w:rPr>
        <w:t>Intro page with project overview.</w:t>
      </w:r>
    </w:p>
    <w:p w14:paraId="00000045">
      <w:pPr>
        <w:numPr>
          <w:ilvl w:val="0"/>
          <w:numId w:val="10"/>
        </w:numPr>
        <w:ind w:left="720" w:hanging="360"/>
        <w:rPr>
          <w:b/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  <w:rtl w:val="0"/>
        </w:rPr>
        <w:t xml:space="preserve">Dashboard with: </w:t>
      </w:r>
    </w:p>
    <w:p w14:paraId="00000046">
      <w:pPr>
        <w:numPr>
          <w:ilvl w:val="1"/>
          <w:numId w:val="10"/>
        </w:numPr>
        <w:ind w:left="1440" w:hanging="360"/>
        <w:rPr>
          <w:b/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  <w:rtl w:val="0"/>
        </w:rPr>
        <w:t>Weather data display.</w:t>
      </w:r>
    </w:p>
    <w:p w14:paraId="00000047">
      <w:pPr>
        <w:numPr>
          <w:ilvl w:val="1"/>
          <w:numId w:val="10"/>
        </w:numPr>
        <w:ind w:left="1440" w:hanging="360"/>
        <w:rPr>
          <w:b/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  <w:rtl w:val="0"/>
        </w:rPr>
        <w:t>Prediction module.</w:t>
      </w:r>
    </w:p>
    <w:p w14:paraId="00000048">
      <w:pPr>
        <w:numPr>
          <w:ilvl w:val="1"/>
          <w:numId w:val="10"/>
        </w:numPr>
        <w:ind w:left="1440" w:hanging="360"/>
        <w:rPr>
          <w:b/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  <w:rtl w:val="0"/>
        </w:rPr>
        <w:t>Visualization graphs.</w:t>
      </w:r>
    </w:p>
    <w:p w14:paraId="00000049">
      <w:pPr>
        <w:rPr>
          <w:rFonts w:ascii="Times New Roman" w:hAnsi="Times New Roman" w:eastAsia="Times New Roman" w:cs="Times New Roman"/>
          <w:b/>
          <w:color w:val="000000"/>
        </w:rPr>
      </w:pPr>
      <w:r>
        <w:drawing>
          <wp:inline distT="0" distB="0" distL="0" distR="0">
            <wp:extent cx="5538470" cy="2530475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38470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A">
      <w:pPr>
        <w:rPr>
          <w:rFonts w:ascii="Times New Roman" w:hAnsi="Times New Roman" w:eastAsia="Times New Roman" w:cs="Times New Roman"/>
          <w:b/>
          <w:color w:val="000000"/>
        </w:rPr>
      </w:pPr>
      <w: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4B">
      <w:pP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rtl w:val="0"/>
        </w:rPr>
        <w:t>10. Testing</w:t>
      </w:r>
    </w:p>
    <w:p w14:paraId="0000004C">
      <w:pPr>
        <w:numPr>
          <w:ilvl w:val="0"/>
          <w:numId w:val="11"/>
        </w:numPr>
        <w:ind w:left="720" w:hanging="360"/>
        <w:rPr>
          <w:b/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  <w:rtl w:val="0"/>
        </w:rPr>
        <w:t>Unit testing for ML model predictions.</w:t>
      </w:r>
    </w:p>
    <w:p w14:paraId="0000004D">
      <w:pPr>
        <w:numPr>
          <w:ilvl w:val="0"/>
          <w:numId w:val="11"/>
        </w:numPr>
        <w:ind w:left="720" w:hanging="360"/>
        <w:rPr>
          <w:b/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  <w:rtl w:val="0"/>
        </w:rPr>
        <w:t>API testing for weather data retrieval.</w:t>
      </w:r>
    </w:p>
    <w:p w14:paraId="0000004E">
      <w:pPr>
        <w:numPr>
          <w:ilvl w:val="0"/>
          <w:numId w:val="11"/>
        </w:numPr>
        <w:ind w:left="720" w:hanging="360"/>
        <w:rPr>
          <w:b/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  <w:rtl w:val="0"/>
        </w:rPr>
        <w:t>Functional testing for input validation and dashboard navigation.</w:t>
      </w:r>
    </w:p>
    <w:p w14:paraId="0000004F">
      <w:pPr>
        <w:rPr>
          <w:rFonts w:ascii="Times New Roman" w:hAnsi="Times New Roman" w:eastAsia="Times New Roman" w:cs="Times New Roman"/>
          <w:b/>
          <w:color w:val="000000"/>
        </w:rPr>
      </w:pPr>
      <w:r>
        <w:drawing>
          <wp:inline distT="0" distB="0" distL="0" distR="0">
            <wp:extent cx="5538470" cy="2519045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38470" cy="251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0">
      <w:pPr>
        <w:rPr>
          <w:rFonts w:ascii="Times New Roman" w:hAnsi="Times New Roman" w:eastAsia="Times New Roman" w:cs="Times New Roman"/>
          <w:b/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</w:rPr>
        <w:drawing>
          <wp:inline distT="0" distB="0" distL="0" distR="0">
            <wp:extent cx="5538470" cy="1320165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38470" cy="132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1">
      <w:pPr>
        <w:rPr>
          <w:rFonts w:ascii="Times New Roman" w:hAnsi="Times New Roman" w:eastAsia="Times New Roman" w:cs="Times New Roman"/>
          <w:b/>
          <w:color w:val="000000"/>
        </w:rPr>
      </w:pPr>
      <w: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52">
      <w:pP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rtl w:val="0"/>
        </w:rPr>
        <w:t>11. Screenshots or Demo</w:t>
      </w:r>
    </w:p>
    <w:p w14:paraId="00000053">
      <w:pPr>
        <w:numPr>
          <w:ilvl w:val="0"/>
          <w:numId w:val="12"/>
        </w:numPr>
        <w:ind w:left="720" w:hanging="360"/>
        <w:rPr>
          <w:b/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  <w:rtl w:val="0"/>
        </w:rPr>
        <w:t>Scatter plot of actual vs predicted power.</w:t>
      </w:r>
    </w:p>
    <w:p w14:paraId="00000054">
      <w:pPr>
        <w:numPr>
          <w:ilvl w:val="0"/>
          <w:numId w:val="12"/>
        </w:numPr>
        <w:ind w:left="720" w:hanging="360"/>
        <w:rPr>
          <w:b/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  <w:rtl w:val="0"/>
        </w:rPr>
        <w:t>Dashboard screenshot showing weather + prediction results.</w:t>
      </w:r>
    </w:p>
    <w:p w14:paraId="00000055">
      <w:pPr>
        <w:numPr>
          <w:ilvl w:val="0"/>
          <w:numId w:val="12"/>
        </w:numPr>
        <w:ind w:left="720" w:hanging="360"/>
        <w:rPr>
          <w:b/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  <w:rtl w:val="0"/>
        </w:rPr>
        <w:t>Line chart trends of wind speed vs power output.</w:t>
      </w:r>
    </w:p>
    <w:p w14:paraId="00000056">
      <w:pPr>
        <w:rPr>
          <w:rFonts w:ascii="Times New Roman" w:hAnsi="Times New Roman" w:eastAsia="Times New Roman" w:cs="Times New Roman"/>
          <w:b/>
          <w:color w:val="000000"/>
        </w:rPr>
      </w:pPr>
      <w: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57">
      <w:pP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rtl w:val="0"/>
        </w:rPr>
        <w:t>12. Known Issues</w:t>
      </w:r>
    </w:p>
    <w:p w14:paraId="00000058">
      <w:pPr>
        <w:numPr>
          <w:ilvl w:val="0"/>
          <w:numId w:val="13"/>
        </w:numPr>
        <w:ind w:left="720" w:hanging="360"/>
        <w:rPr>
          <w:b/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  <w:rtl w:val="0"/>
        </w:rPr>
        <w:t>Limited dataset size may affect generalization.</w:t>
      </w:r>
    </w:p>
    <w:p w14:paraId="00000059">
      <w:pPr>
        <w:numPr>
          <w:ilvl w:val="0"/>
          <w:numId w:val="13"/>
        </w:numPr>
        <w:ind w:left="720" w:hanging="360"/>
        <w:rPr>
          <w:b/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  <w:rtl w:val="0"/>
        </w:rPr>
        <w:t>API errors if invalid city names are entered.</w:t>
      </w:r>
    </w:p>
    <w:p w14:paraId="0000005A">
      <w:pPr>
        <w:numPr>
          <w:ilvl w:val="0"/>
          <w:numId w:val="13"/>
        </w:numPr>
        <w:ind w:left="720" w:hanging="360"/>
        <w:rPr>
          <w:b/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  <w:rtl w:val="0"/>
        </w:rPr>
        <w:t>No authentication for dashboard access (future enhancement needed).</w:t>
      </w:r>
    </w:p>
    <w:p w14:paraId="0000005B">
      <w:pPr>
        <w:rPr>
          <w:rFonts w:ascii="Times New Roman" w:hAnsi="Times New Roman" w:eastAsia="Times New Roman" w:cs="Times New Roman"/>
          <w:b/>
          <w:color w:val="000000"/>
        </w:rPr>
      </w:pPr>
      <w: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5C">
      <w:pP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rtl w:val="0"/>
        </w:rPr>
        <w:t>13. Future Enhancements</w:t>
      </w:r>
    </w:p>
    <w:p w14:paraId="0000005D">
      <w:pPr>
        <w:numPr>
          <w:ilvl w:val="0"/>
          <w:numId w:val="14"/>
        </w:numPr>
        <w:ind w:left="720" w:hanging="360"/>
        <w:rPr>
          <w:b/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  <w:rtl w:val="0"/>
        </w:rPr>
        <w:t>Deploy on cloud (AWS/GCP/Azure).</w:t>
      </w:r>
    </w:p>
    <w:p w14:paraId="0000005E">
      <w:pPr>
        <w:numPr>
          <w:ilvl w:val="0"/>
          <w:numId w:val="14"/>
        </w:numPr>
        <w:ind w:left="720" w:hanging="360"/>
        <w:rPr>
          <w:b/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  <w:rtl w:val="0"/>
        </w:rPr>
        <w:t>Add JWT authentication for secure access.</w:t>
      </w:r>
    </w:p>
    <w:p w14:paraId="0000005F">
      <w:pPr>
        <w:numPr>
          <w:ilvl w:val="0"/>
          <w:numId w:val="14"/>
        </w:numPr>
        <w:ind w:left="720" w:hanging="360"/>
        <w:rPr>
          <w:b/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  <w:rtl w:val="0"/>
        </w:rPr>
        <w:t>Expand dataset for improved accuracy.</w:t>
      </w:r>
    </w:p>
    <w:p w14:paraId="00000060">
      <w:pPr>
        <w:numPr>
          <w:ilvl w:val="0"/>
          <w:numId w:val="14"/>
        </w:numPr>
        <w:ind w:left="720" w:hanging="360"/>
        <w:rPr>
          <w:b/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  <w:rtl w:val="0"/>
        </w:rPr>
        <w:t>Add more visualizations (heatmaps, time-series forecasting).</w:t>
      </w:r>
    </w:p>
    <w:p w14:paraId="00000061">
      <w:pPr>
        <w:numPr>
          <w:ilvl w:val="0"/>
          <w:numId w:val="14"/>
        </w:numPr>
        <w:ind w:left="720" w:hanging="360"/>
        <w:rPr>
          <w:b/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  <w:rtl w:val="0"/>
        </w:rPr>
        <w:t>Integrate grid demand APIs for real-time energy balancing.</w:t>
      </w:r>
    </w:p>
    <w:p w14:paraId="00000062">
      <w:pPr>
        <w:rPr>
          <w:rFonts w:ascii="Times New Roman" w:hAnsi="Times New Roman" w:eastAsia="Times New Roman" w:cs="Times New Roman"/>
          <w:b/>
          <w:color w:val="000000"/>
        </w:rPr>
      </w:pPr>
      <w:r>
        <w:pict>
          <v:rect id="_x0000_i10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63">
      <w:pP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rtl w:val="0"/>
        </w:rPr>
        <w:t>14. Conclusion</w:t>
      </w:r>
    </w:p>
    <w:p w14:paraId="0000006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The </w:t>
      </w: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Wind Turbine Energy Prediction project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successfully demonstrates the application of machine learning and data-driven techniques to solve a real-world renewable energy challenge. By leveraging historical turbine data, preprocessing methods, and a </w:t>
      </w: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Random Forest regression model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, the project achieves strong predictive accuracy, enabling stakeholders to forecast energy output with confidence.</w:t>
      </w:r>
    </w:p>
    <w:p w14:paraId="0000006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The integration of a </w:t>
      </w: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Flask-based dashboard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and </w:t>
      </w: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OpenWeather API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ensures that predictions are not only technically sound but also accessible and user-friendly. Visualizations such as scatter plots, line charts, and correlation heatmaps further enhance interpretability, making the solution practical for energy companies, wind farm operators, and grid managers.</w:t>
      </w:r>
    </w:p>
    <w:p w14:paraId="00000066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Through structured </w:t>
      </w: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Agile sprint planning, backlog management, and performance testing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, the project was executed with clarity and measurable progress. Testing confirmed the robustness of the model, while defect analysis and bug tracking highlighted areas for improvement.</w:t>
      </w:r>
    </w:p>
    <w:p w14:paraId="0000006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Ultimately, this project provides a scalable foundation for future enhancements, including cloud deployment, advanced authentication, expanded datasets, and integration with grid demand APIs. It stands as a strong example of combining </w:t>
      </w: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data science, software engineering, and agile methodology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to deliver a solution that addresses both technical and customer-centric needs in the renewable energy sector.</w:t>
      </w:r>
    </w:p>
    <w:sectPr>
      <w:pgSz w:w="11900" w:h="16820"/>
      <w:pgMar w:top="1416" w:right="1734" w:bottom="1534" w:left="1444" w:header="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Noto Sans Symbol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Tempus Sans ITC">
    <w:panose1 w:val="04020404030D07020202"/>
    <w:charset w:val="00"/>
    <w:family w:val="auto"/>
    <w:pitch w:val="default"/>
    <w:sig w:usb0="00000003" w:usb1="00000000" w:usb2="00000000" w:usb3="00000000" w:csb0="20000001" w:csb1="00000000"/>
  </w:font>
  <w:font w:name="Bahnschrift Ligh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Arial Narrow">
    <w:panose1 w:val="020B0606020202030204"/>
    <w:charset w:val="00"/>
    <w:family w:val="auto"/>
    <w:pitch w:val="default"/>
    <w:sig w:usb0="00000287" w:usb1="00000800" w:usb2="00000000" w:usb3="00000000" w:csb0="2000009F" w:csb1="DFD70000"/>
  </w:font>
  <w:font w:name="Agency FB">
    <w:panose1 w:val="020B0503020202020204"/>
    <w:charset w:val="00"/>
    <w:family w:val="auto"/>
    <w:pitch w:val="default"/>
    <w:sig w:usb0="00000003" w:usb1="00000000" w:usb2="00000000" w:usb3="00000000" w:csb0="20000001" w:csb1="00000000"/>
  </w:font>
  <w:font w:name="Tw Cen MT">
    <w:panose1 w:val="020B0602020104020603"/>
    <w:charset w:val="00"/>
    <w:family w:val="auto"/>
    <w:pitch w:val="default"/>
    <w:sig w:usb0="00000003" w:usb1="00000000" w:usb2="00000000" w:usb3="00000000" w:csb0="20000003" w:csb1="0000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1">
    <w:nsid w:val="B5E306ED"/>
    <w:multiLevelType w:val="multilevel"/>
    <w:tmpl w:val="B5E306ED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 w:tentative="0">
      <w:start w:val="0"/>
      <w:numFmt w:val="decimal"/>
      <w:lvlText w:val="%2."/>
      <w:lvlJc w:val="left"/>
      <w:pPr>
        <w:ind w:left="1440" w:hanging="360"/>
      </w:p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2">
    <w:nsid w:val="BF205925"/>
    <w:multiLevelType w:val="multilevel"/>
    <w:tmpl w:val="BF205925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3">
    <w:nsid w:val="C8879AEF"/>
    <w:multiLevelType w:val="multilevel"/>
    <w:tmpl w:val="C8879AEF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4">
    <w:nsid w:val="CF092B84"/>
    <w:multiLevelType w:val="multilevel"/>
    <w:tmpl w:val="CF092B84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5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6">
    <w:nsid w:val="0248C179"/>
    <w:multiLevelType w:val="multilevel"/>
    <w:tmpl w:val="0248C179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7">
    <w:nsid w:val="03D62ECE"/>
    <w:multiLevelType w:val="multilevel"/>
    <w:tmpl w:val="03D62ECE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8">
    <w:nsid w:val="25B654F3"/>
    <w:multiLevelType w:val="multilevel"/>
    <w:tmpl w:val="25B654F3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9">
    <w:nsid w:val="2A8F537B"/>
    <w:multiLevelType w:val="multilevel"/>
    <w:tmpl w:val="2A8F537B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10">
    <w:nsid w:val="4D4DC07F"/>
    <w:multiLevelType w:val="multilevel"/>
    <w:tmpl w:val="4D4DC07F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11">
    <w:nsid w:val="59ADCABA"/>
    <w:multiLevelType w:val="multilevel"/>
    <w:tmpl w:val="59ADCABA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12">
    <w:nsid w:val="5A241D34"/>
    <w:multiLevelType w:val="multilevel"/>
    <w:tmpl w:val="5A241D34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13">
    <w:nsid w:val="72183CF9"/>
    <w:multiLevelType w:val="multilevel"/>
    <w:tmpl w:val="72183CF9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num w:numId="1">
    <w:abstractNumId w:val="5"/>
  </w:num>
  <w:num w:numId="2">
    <w:abstractNumId w:val="4"/>
  </w:num>
  <w:num w:numId="3">
    <w:abstractNumId w:val="11"/>
  </w:num>
  <w:num w:numId="4">
    <w:abstractNumId w:val="2"/>
  </w:num>
  <w:num w:numId="5">
    <w:abstractNumId w:val="1"/>
  </w:num>
  <w:num w:numId="6">
    <w:abstractNumId w:val="7"/>
  </w:num>
  <w:num w:numId="7">
    <w:abstractNumId w:val="8"/>
  </w:num>
  <w:num w:numId="8">
    <w:abstractNumId w:val="13"/>
  </w:num>
  <w:num w:numId="9">
    <w:abstractNumId w:val="6"/>
  </w:num>
  <w:num w:numId="10">
    <w:abstractNumId w:val="0"/>
  </w:num>
  <w:num w:numId="11">
    <w:abstractNumId w:val="9"/>
  </w:num>
  <w:num w:numId="12">
    <w:abstractNumId w:val="12"/>
  </w:num>
  <w:num w:numId="13">
    <w:abstractNumId w:val="3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3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63EB3A2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-IN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20" w:after="40"/>
    </w:pPr>
    <w:rPr>
      <w:b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0"/>
    <w:pPr>
      <w:keepNext/>
      <w:keepLines/>
      <w:spacing w:before="480" w:after="120"/>
    </w:pPr>
    <w:rPr>
      <w:b/>
      <w:sz w:val="72"/>
      <w:szCs w:val="72"/>
    </w:rPr>
  </w:style>
  <w:style w:type="table" w:customStyle="1" w:styleId="12">
    <w:name w:val="TableNormal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TotalTime>7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2026-02-27T10:11:12Z</dcterms:created>
  <dc:creator>Nithi</dc:creator>
  <cp:lastModifiedBy>Nithin</cp:lastModifiedBy>
  <dcterms:modified xsi:type="dcterms:W3CDTF">2026-02-27T10:18:42Z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A824010D03A3429E8264EF092CBD86BD_12</vt:lpwstr>
  </property>
</Properties>
</file>