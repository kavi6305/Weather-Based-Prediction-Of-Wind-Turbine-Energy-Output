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Project Design Phase</w:t>
      </w:r>
    </w:p>
    <w:p w14:paraId="0000000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Problem – Solution Fit Template</w:t>
      </w:r>
    </w:p>
    <w:p w14:paraId="00000003">
      <w:pPr>
        <w:spacing w:after="0"/>
        <w:jc w:val="center"/>
        <w:rPr>
          <w:b/>
        </w:rPr>
      </w:pPr>
    </w:p>
    <w:tbl>
      <w:tblPr>
        <w:tblStyle w:val="13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563822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</w:pPr>
            <w:r>
              <w:rPr>
                <w:rtl w:val="0"/>
              </w:rPr>
              <w:t>15 February 2026</w:t>
            </w:r>
          </w:p>
        </w:tc>
      </w:tr>
      <w:tr w14:paraId="64C0C0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  <w:r>
              <w:rPr>
                <w:rtl w:val="0"/>
              </w:rPr>
              <w:t>LTVIP2026TMID</w:t>
            </w:r>
            <w:r>
              <w:rPr>
                <w:rFonts w:hint="default"/>
                <w:rtl w:val="0"/>
                <w:lang w:val="en-IN"/>
              </w:rPr>
              <w:t>S79439</w:t>
            </w:r>
            <w:bookmarkStart w:id="0" w:name="_GoBack"/>
            <w:bookmarkEnd w:id="0"/>
          </w:p>
        </w:tc>
      </w:tr>
      <w:tr w14:paraId="1A28B0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</w:pPr>
            <w:r>
              <w:rPr>
                <w:rtl w:val="0"/>
              </w:rPr>
              <w:t>Weather-Based Prediction of Wind Turbine Energy Output: A Next-Generation Approach to Renewable Energy Management</w:t>
            </w:r>
          </w:p>
        </w:tc>
      </w:tr>
      <w:tr w14:paraId="1B1C6F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2 Marks</w:t>
            </w:r>
          </w:p>
        </w:tc>
      </w:tr>
    </w:tbl>
    <w:p w14:paraId="0000000C">
      <w:pPr>
        <w:rPr>
          <w:b/>
        </w:rPr>
      </w:pPr>
    </w:p>
    <w:p w14:paraId="0000000D">
      <w:pPr>
        <w:rPr>
          <w:b/>
        </w:rPr>
      </w:pPr>
      <w:r>
        <w:rPr>
          <w:b/>
          <w:rtl w:val="0"/>
        </w:rPr>
        <w:t>Problem – Solution Fit Template:</w:t>
      </w:r>
      <w:r>
        <w:rPr>
          <w:rtl w:val="0"/>
        </w:rPr>
        <w:t xml:space="preserve"> </w:t>
      </w:r>
      <w:r>
        <w:rPr>
          <w:b/>
          <w:rtl w:val="0"/>
        </w:rPr>
        <w:t>Wind Turbine Energy</w:t>
      </w:r>
    </w:p>
    <w:p w14:paraId="0000000E">
      <w:r>
        <w:rPr>
          <w:rtl w:val="0"/>
        </w:rPr>
        <w:t>Energy companies, wind farm operators, and grid managers face significant challenges due to the unpredictable nature of wind energy production.</w:t>
      </w:r>
    </w:p>
    <w:p w14:paraId="0000000F">
      <w:pPr>
        <w:numPr>
          <w:ilvl w:val="0"/>
          <w:numId w:val="1"/>
        </w:numPr>
        <w:ind w:left="720" w:hanging="360"/>
      </w:pPr>
      <w:r>
        <w:rPr>
          <w:b/>
          <w:rtl w:val="0"/>
        </w:rPr>
        <w:t>Energy Companies</w:t>
      </w:r>
      <w:r>
        <w:rPr>
          <w:rtl w:val="0"/>
        </w:rPr>
        <w:t xml:space="preserve"> struggle to forecast energy output accurately, making distribution and pricing inefficient.</w:t>
      </w:r>
    </w:p>
    <w:p w14:paraId="00000010">
      <w:pPr>
        <w:numPr>
          <w:ilvl w:val="0"/>
          <w:numId w:val="1"/>
        </w:numPr>
        <w:ind w:left="720" w:hanging="360"/>
      </w:pPr>
      <w:r>
        <w:rPr>
          <w:b/>
          <w:rtl w:val="0"/>
        </w:rPr>
        <w:t>Wind Farm Operators</w:t>
      </w:r>
      <w:r>
        <w:rPr>
          <w:rtl w:val="0"/>
        </w:rPr>
        <w:t xml:space="preserve"> cannot plan maintenance effectively, risking downtime during high wind activity.</w:t>
      </w:r>
    </w:p>
    <w:p w14:paraId="00000011">
      <w:pPr>
        <w:numPr>
          <w:ilvl w:val="0"/>
          <w:numId w:val="1"/>
        </w:numPr>
        <w:ind w:left="720" w:hanging="360"/>
      </w:pPr>
      <w:r>
        <w:rPr>
          <w:b/>
          <w:rtl w:val="0"/>
        </w:rPr>
        <w:t>Grid Operators</w:t>
      </w:r>
      <w:r>
        <w:rPr>
          <w:rtl w:val="0"/>
        </w:rPr>
        <w:t xml:space="preserve"> find it difficult to balance renewable energy with traditional sources, leading to instability in the grid.</w:t>
      </w:r>
    </w:p>
    <w:p w14:paraId="00000012">
      <w:pPr>
        <w:rPr>
          <w:b/>
        </w:rPr>
      </w:pPr>
      <w:r>
        <w:rPr>
          <w:b/>
          <w:rtl w:val="0"/>
        </w:rPr>
        <w:t>Solution</w:t>
      </w:r>
    </w:p>
    <w:p w14:paraId="00000013">
      <w:pPr>
        <w:rPr>
          <w:b/>
        </w:rPr>
      </w:pPr>
      <w:r>
        <w:rPr>
          <w:b/>
          <w:rtl w:val="0"/>
        </w:rPr>
        <w:t>A machine learning–powered prediction system that uses historical turbine data and live weather inputs to forecast wind energy output.</w:t>
      </w:r>
    </w:p>
    <w:p w14:paraId="00000014">
      <w:pPr>
        <w:numPr>
          <w:ilvl w:val="0"/>
          <w:numId w:val="2"/>
        </w:numPr>
        <w:ind w:left="720" w:hanging="360"/>
        <w:rPr>
          <w:b/>
        </w:rPr>
      </w:pPr>
      <w:r>
        <w:rPr>
          <w:b/>
          <w:rtl w:val="0"/>
        </w:rPr>
        <w:t>Accurate Forecasting: Predicts energy production based on weather conditions, enabling better planning.</w:t>
      </w:r>
    </w:p>
    <w:p w14:paraId="00000015">
      <w:pPr>
        <w:numPr>
          <w:ilvl w:val="0"/>
          <w:numId w:val="2"/>
        </w:numPr>
        <w:ind w:left="720" w:hanging="360"/>
        <w:rPr>
          <w:b/>
        </w:rPr>
      </w:pPr>
      <w:r>
        <w:rPr>
          <w:b/>
          <w:rtl w:val="0"/>
        </w:rPr>
        <w:t>Maintenance Optimization: Identifies low-output periods for scheduling turbine maintenance.</w:t>
      </w:r>
    </w:p>
    <w:p w14:paraId="00000016">
      <w:pPr>
        <w:numPr>
          <w:ilvl w:val="0"/>
          <w:numId w:val="2"/>
        </w:numPr>
        <w:ind w:left="720" w:hanging="360"/>
        <w:rPr>
          <w:b/>
        </w:rPr>
      </w:pPr>
      <w:r>
        <w:rPr>
          <w:b/>
          <w:rtl w:val="0"/>
        </w:rPr>
        <w:t>Grid Integration: Provides reliable predictions to help grid operators balance renewable and traditional energy sources.</w:t>
      </w:r>
    </w:p>
    <w:p w14:paraId="00000017">
      <w:pPr>
        <w:rPr>
          <w:b/>
        </w:rPr>
      </w:pPr>
    </w:p>
    <w:p w14:paraId="00000018">
      <w:pPr>
        <w:rPr>
          <w:b/>
        </w:rPr>
      </w:pPr>
      <w:r>
        <w:rPr>
          <w:b/>
          <w:rtl w:val="0"/>
        </w:rPr>
        <w:t>Purpose:</w:t>
      </w:r>
    </w:p>
    <w:p w14:paraId="00000019">
      <w:pPr>
        <w:numPr>
          <w:ilvl w:val="0"/>
          <w:numId w:val="3"/>
        </w:numPr>
        <w:ind w:left="720" w:hanging="360"/>
        <w:rPr>
          <w:b/>
        </w:rPr>
      </w:pPr>
      <w:r>
        <w:rPr>
          <w:rFonts w:ascii="Quattrocento Sans" w:hAnsi="Quattrocento Sans" w:eastAsia="Quattrocento Sans" w:cs="Quattrocento Sans"/>
          <w:sz w:val="24"/>
          <w:szCs w:val="24"/>
          <w:rtl w:val="0"/>
        </w:rPr>
        <w:t xml:space="preserve"> </w:t>
      </w:r>
      <w:r>
        <w:rPr>
          <w:rFonts w:ascii="Quattrocento Sans" w:hAnsi="Quattrocento Sans" w:eastAsia="Quattrocento Sans" w:cs="Quattrocento Sans"/>
          <w:b/>
          <w:rtl w:val="0"/>
        </w:rPr>
        <w:t>✅</w:t>
      </w:r>
      <w:r>
        <w:rPr>
          <w:b/>
          <w:rtl w:val="0"/>
        </w:rPr>
        <w:t xml:space="preserve"> Solve complex forecasting and operational problems in renewable energy management.</w:t>
      </w:r>
    </w:p>
    <w:p w14:paraId="0000001A">
      <w:pPr>
        <w:numPr>
          <w:ilvl w:val="0"/>
          <w:numId w:val="3"/>
        </w:numPr>
        <w:ind w:left="720" w:hanging="360"/>
        <w:rPr>
          <w:b/>
        </w:rPr>
      </w:pPr>
      <w:r>
        <w:rPr>
          <w:rFonts w:ascii="Quattrocento Sans" w:hAnsi="Quattrocento Sans" w:eastAsia="Quattrocento Sans" w:cs="Quattrocento Sans"/>
          <w:b/>
          <w:rtl w:val="0"/>
        </w:rPr>
        <w:t>✅</w:t>
      </w:r>
      <w:r>
        <w:rPr>
          <w:b/>
          <w:rtl w:val="0"/>
        </w:rPr>
        <w:t xml:space="preserve"> Increase adoption of wind energy by making it more predictable and dependable.</w:t>
      </w:r>
    </w:p>
    <w:p w14:paraId="0000001B">
      <w:pPr>
        <w:numPr>
          <w:ilvl w:val="0"/>
          <w:numId w:val="3"/>
        </w:numPr>
        <w:ind w:left="720" w:hanging="360"/>
        <w:rPr>
          <w:b/>
        </w:rPr>
      </w:pPr>
      <w:r>
        <w:rPr>
          <w:rFonts w:ascii="Quattrocento Sans" w:hAnsi="Quattrocento Sans" w:eastAsia="Quattrocento Sans" w:cs="Quattrocento Sans"/>
          <w:b/>
          <w:rtl w:val="0"/>
        </w:rPr>
        <w:t>✅</w:t>
      </w:r>
      <w:r>
        <w:rPr>
          <w:b/>
          <w:rtl w:val="0"/>
        </w:rPr>
        <w:t xml:space="preserve"> Sharpen communication with stakeholders by providing clear, data-driven insights.</w:t>
      </w:r>
    </w:p>
    <w:p w14:paraId="0000001C">
      <w:pPr>
        <w:numPr>
          <w:ilvl w:val="0"/>
          <w:numId w:val="3"/>
        </w:numPr>
        <w:ind w:left="720" w:hanging="360"/>
        <w:rPr>
          <w:b/>
        </w:rPr>
      </w:pPr>
      <w:r>
        <w:rPr>
          <w:rFonts w:ascii="Quattrocento Sans" w:hAnsi="Quattrocento Sans" w:eastAsia="Quattrocento Sans" w:cs="Quattrocento Sans"/>
          <w:b/>
          <w:rtl w:val="0"/>
        </w:rPr>
        <w:t>✅</w:t>
      </w:r>
      <w:r>
        <w:rPr>
          <w:b/>
          <w:rtl w:val="0"/>
        </w:rPr>
        <w:t xml:space="preserve"> Build trust with energy companies and operators by solving costly inefficiencies.</w:t>
      </w:r>
    </w:p>
    <w:p w14:paraId="0000001D">
      <w:pPr>
        <w:numPr>
          <w:ilvl w:val="0"/>
          <w:numId w:val="3"/>
        </w:numPr>
        <w:ind w:left="720" w:hanging="360"/>
        <w:rPr>
          <w:b/>
        </w:rPr>
      </w:pPr>
      <w:r>
        <w:rPr>
          <w:rFonts w:ascii="Quattrocento Sans" w:hAnsi="Quattrocento Sans" w:eastAsia="Quattrocento Sans" w:cs="Quattrocento Sans"/>
          <w:b/>
          <w:rtl w:val="0"/>
        </w:rPr>
        <w:t>✅</w:t>
      </w:r>
      <w:r>
        <w:rPr>
          <w:b/>
          <w:rtl w:val="0"/>
        </w:rPr>
        <w:t xml:space="preserve"> Improve the renewable energy ecosystem by aligning production with demand and infrastructure needs.</w:t>
      </w:r>
    </w:p>
    <w:p w14:paraId="0000001E">
      <w:pPr>
        <w:rPr>
          <w:b/>
        </w:rPr>
      </w:pPr>
    </w:p>
    <w:p w14:paraId="0000001F">
      <w:pPr>
        <w:rPr>
          <w:b/>
        </w:rPr>
      </w:pPr>
    </w:p>
    <w:p w14:paraId="00000020">
      <w:pPr>
        <w:rPr>
          <w:b/>
        </w:rPr>
      </w:pPr>
      <w:r>
        <w:rPr>
          <w:b/>
          <w:rtl w:val="0"/>
        </w:rPr>
        <w:t>Template:</w:t>
      </w:r>
    </w:p>
    <w:p w14:paraId="00000021">
      <w:r>
        <w:drawing>
          <wp:inline distT="0" distB="0" distL="0" distR="0">
            <wp:extent cx="5492750" cy="3441700"/>
            <wp:effectExtent l="0" t="0" r="0" b="0"/>
            <wp:docPr id="1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Calendar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2">
      <w:r>
        <w:rPr>
          <w:rtl w:val="0"/>
        </w:rPr>
        <w:t>References:</w:t>
      </w:r>
    </w:p>
    <w:p w14:paraId="00000023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20" w:hanging="360"/>
        <w:rPr>
          <w:color w:val="000000"/>
        </w:rPr>
      </w:pPr>
      <w:r>
        <w:fldChar w:fldCharType="begin"/>
      </w:r>
      <w:r>
        <w:instrText xml:space="preserve"> HYPERLINK "https://www.ideahackers.network/problem-solution-fit-canvas/" \h </w:instrText>
      </w:r>
      <w:r>
        <w:fldChar w:fldCharType="separate"/>
      </w:r>
      <w:r>
        <w:rPr>
          <w:color w:val="0563C1"/>
          <w:u w:val="single"/>
          <w:rtl w:val="0"/>
        </w:rPr>
        <w:t>https://www.ideahackers.network/problem-solution-fit-canvas/</w:t>
      </w:r>
      <w:r>
        <w:rPr>
          <w:color w:val="0563C1"/>
          <w:u w:val="single"/>
          <w:rtl w:val="0"/>
        </w:rPr>
        <w:fldChar w:fldCharType="end"/>
      </w:r>
    </w:p>
    <w:p w14:paraId="00000024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 w:hanging="360"/>
        <w:rPr>
          <w:color w:val="000000"/>
        </w:rPr>
      </w:pPr>
      <w:r>
        <w:fldChar w:fldCharType="begin"/>
      </w:r>
      <w:r>
        <w:instrText xml:space="preserve"> HYPERLINK "https://medium.com/@epicantus/problem-solution-fit-canvas-aa3dd59cb4fe" \h </w:instrText>
      </w:r>
      <w:r>
        <w:fldChar w:fldCharType="separate"/>
      </w:r>
      <w:r>
        <w:rPr>
          <w:color w:val="0563C1"/>
          <w:u w:val="single"/>
          <w:rtl w:val="0"/>
        </w:rPr>
        <w:t>https://medium.com/@epicantus/problem-solution-fit-canvas-aa3dd59cb4fe</w:t>
      </w:r>
      <w:r>
        <w:rPr>
          <w:color w:val="0563C1"/>
          <w:u w:val="single"/>
          <w:rtl w:val="0"/>
        </w:rPr>
        <w:fldChar w:fldCharType="end"/>
      </w: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Quattrocento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ACD3E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TableNormal"/>
    <w:qFormat/>
    <w:uiPriority w:val="0"/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2026-02-27T02:31:35Z</dcterms:created>
  <dc:creator>Nithi</dc:creator>
  <cp:lastModifiedBy>Nithin</cp:lastModifiedBy>
  <dcterms:modified xsi:type="dcterms:W3CDTF">2026-02-27T02:31:44Z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13853415193C4F6E904FB2CBA2717E10_12</vt:lpwstr>
  </property>
</Properties>
</file>