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rtl w:val="0"/>
        </w:rPr>
        <w:t>Project Planning Phase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ED72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15 February 2026</w:t>
            </w:r>
          </w:p>
        </w:tc>
      </w:tr>
      <w:tr w14:paraId="2F8F12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tl w:val="0"/>
              </w:rPr>
              <w:t>LTVIP2026TMID</w:t>
            </w:r>
            <w:r>
              <w:rPr>
                <w:rFonts w:hint="default"/>
                <w:rtl w:val="0"/>
                <w:lang w:val="en-IN"/>
              </w:rPr>
              <w:t>S79439</w:t>
            </w:r>
            <w:bookmarkStart w:id="0" w:name="_GoBack"/>
            <w:bookmarkEnd w:id="0"/>
          </w:p>
        </w:tc>
      </w:tr>
      <w:tr w14:paraId="46A9A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Weather-Based Prediction of Wind Turbine Energy Output: A Next-Generation Approach to Renewable Energy Management</w:t>
            </w:r>
          </w:p>
        </w:tc>
      </w:tr>
      <w:tr w14:paraId="7FAD3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 Marks</w:t>
            </w:r>
          </w:p>
        </w:tc>
      </w:tr>
    </w:tbl>
    <w:p w14:paraId="0000000C">
      <w:pPr>
        <w:rPr>
          <w:rFonts w:ascii="Arial" w:hAnsi="Arial" w:eastAsia="Arial" w:cs="Arial"/>
          <w:b/>
        </w:rPr>
      </w:pPr>
    </w:p>
    <w:p w14:paraId="0000000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Product Backlog &amp; Sprint Schedule</w:t>
      </w:r>
    </w:p>
    <w:tbl>
      <w:tblPr>
        <w:tblStyle w:val="14"/>
        <w:tblW w:w="1454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14:paraId="7D5055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0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</w:t>
            </w:r>
          </w:p>
        </w:tc>
        <w:tc>
          <w:tcPr>
            <w:vAlign w:val="center"/>
          </w:tcPr>
          <w:p w14:paraId="0000000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Functional Requirement (Epic)</w:t>
            </w:r>
          </w:p>
        </w:tc>
        <w:tc>
          <w:tcPr>
            <w:vAlign w:val="center"/>
          </w:tcPr>
          <w:p w14:paraId="0000001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User Story Number</w:t>
            </w:r>
          </w:p>
        </w:tc>
        <w:tc>
          <w:tcPr>
            <w:vAlign w:val="center"/>
          </w:tcPr>
          <w:p w14:paraId="0000001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User Story / Task</w:t>
            </w:r>
          </w:p>
        </w:tc>
        <w:tc>
          <w:tcPr>
            <w:vAlign w:val="center"/>
          </w:tcPr>
          <w:p w14:paraId="0000001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Story Points</w:t>
            </w:r>
          </w:p>
        </w:tc>
        <w:tc>
          <w:tcPr>
            <w:vAlign w:val="center"/>
          </w:tcPr>
          <w:p w14:paraId="0000001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Priority</w:t>
            </w:r>
          </w:p>
        </w:tc>
        <w:tc>
          <w:tcPr>
            <w:vAlign w:val="center"/>
          </w:tcPr>
          <w:p w14:paraId="0000001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Members</w:t>
            </w:r>
          </w:p>
        </w:tc>
      </w:tr>
      <w:tr w14:paraId="46C9A8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1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Sprint-1</w:t>
            </w:r>
          </w:p>
        </w:tc>
        <w:tc>
          <w:tcPr>
            <w:vAlign w:val="center"/>
          </w:tcPr>
          <w:p w14:paraId="0000001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Data Collection (Epic 1)</w:t>
            </w:r>
          </w:p>
        </w:tc>
        <w:tc>
          <w:tcPr>
            <w:vAlign w:val="center"/>
          </w:tcPr>
          <w:p w14:paraId="0000001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USN-1</w:t>
            </w:r>
          </w:p>
        </w:tc>
        <w:tc>
          <w:tcPr>
            <w:vAlign w:val="center"/>
          </w:tcPr>
          <w:p w14:paraId="00000018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 a data engineer, I can gather wind turbine datasets from open sources (Kaggle, UCI, etc.).</w:t>
            </w:r>
          </w:p>
        </w:tc>
        <w:tc>
          <w:tcPr>
            <w:vAlign w:val="center"/>
          </w:tcPr>
          <w:p w14:paraId="00000019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</w:t>
            </w:r>
          </w:p>
        </w:tc>
        <w:tc>
          <w:tcPr>
            <w:vAlign w:val="center"/>
          </w:tcPr>
          <w:p w14:paraId="0000001A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High</w:t>
            </w:r>
          </w:p>
        </w:tc>
        <w:tc>
          <w:tcPr>
            <w:vAlign w:val="center"/>
          </w:tcPr>
          <w:p w14:paraId="0000001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 A</w:t>
            </w:r>
          </w:p>
        </w:tc>
      </w:tr>
      <w:tr w14:paraId="58A614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1C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Sprint-1</w:t>
            </w:r>
          </w:p>
        </w:tc>
        <w:tc>
          <w:tcPr>
            <w:vAlign w:val="center"/>
          </w:tcPr>
          <w:p w14:paraId="0000001D">
            <w:pPr>
              <w:rPr>
                <w:rFonts w:ascii="Arial" w:hAnsi="Arial" w:eastAsia="Arial" w:cs="Arial"/>
                <w:b/>
              </w:rPr>
            </w:pPr>
          </w:p>
        </w:tc>
        <w:tc>
          <w:tcPr>
            <w:vAlign w:val="center"/>
          </w:tcPr>
          <w:p w14:paraId="0000001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USN-2</w:t>
            </w:r>
          </w:p>
        </w:tc>
        <w:tc>
          <w:tcPr>
            <w:vAlign w:val="center"/>
          </w:tcPr>
          <w:p w14:paraId="0000001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 a developer, I can load the dataset into the project environment for preprocessing.</w:t>
            </w:r>
          </w:p>
        </w:tc>
        <w:tc>
          <w:tcPr>
            <w:vAlign w:val="center"/>
          </w:tcPr>
          <w:p w14:paraId="0000002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1</w:t>
            </w:r>
          </w:p>
        </w:tc>
        <w:tc>
          <w:tcPr>
            <w:vAlign w:val="center"/>
          </w:tcPr>
          <w:p w14:paraId="0000002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High</w:t>
            </w:r>
          </w:p>
        </w:tc>
        <w:tc>
          <w:tcPr>
            <w:vAlign w:val="center"/>
          </w:tcPr>
          <w:p w14:paraId="0000002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 B</w:t>
            </w:r>
          </w:p>
        </w:tc>
      </w:tr>
      <w:tr w14:paraId="423D9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Sprint-1</w:t>
            </w:r>
          </w:p>
        </w:tc>
        <w:tc>
          <w:tcPr>
            <w:vAlign w:val="center"/>
          </w:tcPr>
          <w:p w14:paraId="0000002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Data Preparation (Epic 2)</w:t>
            </w:r>
          </w:p>
        </w:tc>
        <w:tc>
          <w:tcPr>
            <w:vAlign w:val="center"/>
          </w:tcPr>
          <w:p w14:paraId="0000002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USN-3</w:t>
            </w:r>
          </w:p>
        </w:tc>
        <w:tc>
          <w:tcPr>
            <w:vAlign w:val="center"/>
          </w:tcPr>
          <w:p w14:paraId="0000002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 a data scientist, I can handle missing values to ensure clean input data.</w:t>
            </w:r>
          </w:p>
        </w:tc>
        <w:tc>
          <w:tcPr>
            <w:vAlign w:val="center"/>
          </w:tcPr>
          <w:p w14:paraId="0000002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3</w:t>
            </w:r>
          </w:p>
        </w:tc>
        <w:tc>
          <w:tcPr>
            <w:vAlign w:val="center"/>
          </w:tcPr>
          <w:p w14:paraId="00000028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High</w:t>
            </w:r>
          </w:p>
        </w:tc>
        <w:tc>
          <w:tcPr>
            <w:vAlign w:val="center"/>
          </w:tcPr>
          <w:p w14:paraId="00000029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 C</w:t>
            </w:r>
          </w:p>
        </w:tc>
      </w:tr>
      <w:tr w14:paraId="63EE5A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A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Sprint-1</w:t>
            </w:r>
          </w:p>
        </w:tc>
        <w:tc>
          <w:tcPr>
            <w:vAlign w:val="center"/>
          </w:tcPr>
          <w:p w14:paraId="0000002B">
            <w:pPr>
              <w:rPr>
                <w:rFonts w:ascii="Arial" w:hAnsi="Arial" w:eastAsia="Arial" w:cs="Arial"/>
                <w:b/>
              </w:rPr>
            </w:pPr>
          </w:p>
        </w:tc>
        <w:tc>
          <w:tcPr>
            <w:vAlign w:val="center"/>
          </w:tcPr>
          <w:p w14:paraId="0000002C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USN-4</w:t>
            </w:r>
          </w:p>
        </w:tc>
        <w:tc>
          <w:tcPr>
            <w:vAlign w:val="center"/>
          </w:tcPr>
          <w:p w14:paraId="0000002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 a data scientist, I can create new fields/features for better model accuracy.</w:t>
            </w:r>
          </w:p>
        </w:tc>
        <w:tc>
          <w:tcPr>
            <w:vAlign w:val="center"/>
          </w:tcPr>
          <w:p w14:paraId="0000002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3</w:t>
            </w:r>
          </w:p>
        </w:tc>
        <w:tc>
          <w:tcPr>
            <w:vAlign w:val="center"/>
          </w:tcPr>
          <w:p w14:paraId="0000002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Medium</w:t>
            </w:r>
          </w:p>
        </w:tc>
        <w:tc>
          <w:tcPr>
            <w:vAlign w:val="center"/>
          </w:tcPr>
          <w:p w14:paraId="0000003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 C</w:t>
            </w:r>
          </w:p>
        </w:tc>
      </w:tr>
      <w:tr w14:paraId="7772B5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Sprint-1</w:t>
            </w:r>
          </w:p>
        </w:tc>
        <w:tc>
          <w:tcPr>
            <w:vAlign w:val="center"/>
          </w:tcPr>
          <w:p w14:paraId="00000032">
            <w:pPr>
              <w:rPr>
                <w:rFonts w:ascii="Arial" w:hAnsi="Arial" w:eastAsia="Arial" w:cs="Arial"/>
                <w:b/>
              </w:rPr>
            </w:pPr>
          </w:p>
        </w:tc>
        <w:tc>
          <w:tcPr>
            <w:vAlign w:val="center"/>
          </w:tcPr>
          <w:p w14:paraId="0000003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USN-5</w:t>
            </w:r>
          </w:p>
        </w:tc>
        <w:tc>
          <w:tcPr>
            <w:vAlign w:val="center"/>
          </w:tcPr>
          <w:p w14:paraId="0000003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 a developer, I can handle inconsistencies in data formatting.</w:t>
            </w:r>
          </w:p>
        </w:tc>
        <w:tc>
          <w:tcPr>
            <w:vAlign w:val="center"/>
          </w:tcPr>
          <w:p w14:paraId="0000003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3</w:t>
            </w:r>
          </w:p>
        </w:tc>
        <w:tc>
          <w:tcPr>
            <w:vAlign w:val="center"/>
          </w:tcPr>
          <w:p w14:paraId="0000003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Medium</w:t>
            </w:r>
          </w:p>
        </w:tc>
        <w:tc>
          <w:tcPr>
            <w:vAlign w:val="center"/>
          </w:tcPr>
          <w:p w14:paraId="0000003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 B</w:t>
            </w:r>
          </w:p>
        </w:tc>
      </w:tr>
      <w:tr w14:paraId="02DF85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8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Sprint-2</w:t>
            </w:r>
          </w:p>
        </w:tc>
        <w:tc>
          <w:tcPr>
            <w:vAlign w:val="center"/>
          </w:tcPr>
          <w:p w14:paraId="00000039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Data Visualization (Epic 3)</w:t>
            </w:r>
          </w:p>
        </w:tc>
        <w:tc>
          <w:tcPr>
            <w:vAlign w:val="center"/>
          </w:tcPr>
          <w:p w14:paraId="0000003A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USN-6</w:t>
            </w:r>
          </w:p>
        </w:tc>
        <w:tc>
          <w:tcPr>
            <w:vAlign w:val="center"/>
          </w:tcPr>
          <w:p w14:paraId="0000003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 a user, I can view bar charts of wind speed vs. power output.</w:t>
            </w:r>
          </w:p>
        </w:tc>
        <w:tc>
          <w:tcPr>
            <w:vAlign w:val="center"/>
          </w:tcPr>
          <w:p w14:paraId="0000003C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</w:t>
            </w:r>
          </w:p>
        </w:tc>
        <w:tc>
          <w:tcPr>
            <w:vAlign w:val="center"/>
          </w:tcPr>
          <w:p w14:paraId="0000003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Medium</w:t>
            </w:r>
          </w:p>
        </w:tc>
        <w:tc>
          <w:tcPr>
            <w:vAlign w:val="center"/>
          </w:tcPr>
          <w:p w14:paraId="0000003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 D</w:t>
            </w:r>
          </w:p>
        </w:tc>
      </w:tr>
      <w:tr w14:paraId="6A338D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Sprint-2</w:t>
            </w:r>
          </w:p>
        </w:tc>
        <w:tc>
          <w:tcPr>
            <w:vAlign w:val="center"/>
          </w:tcPr>
          <w:p w14:paraId="00000040">
            <w:pPr>
              <w:rPr>
                <w:rFonts w:ascii="Arial" w:hAnsi="Arial" w:eastAsia="Arial" w:cs="Arial"/>
                <w:b/>
              </w:rPr>
            </w:pPr>
          </w:p>
        </w:tc>
        <w:tc>
          <w:tcPr>
            <w:vAlign w:val="center"/>
          </w:tcPr>
          <w:p w14:paraId="0000004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USN-7</w:t>
            </w:r>
          </w:p>
        </w:tc>
        <w:tc>
          <w:tcPr>
            <w:vAlign w:val="center"/>
          </w:tcPr>
          <w:p w14:paraId="0000004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 a user, I can view pie charts of energy distribution.</w:t>
            </w:r>
          </w:p>
        </w:tc>
        <w:tc>
          <w:tcPr>
            <w:vAlign w:val="center"/>
          </w:tcPr>
          <w:p w14:paraId="0000004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</w:t>
            </w:r>
          </w:p>
        </w:tc>
        <w:tc>
          <w:tcPr>
            <w:vAlign w:val="center"/>
          </w:tcPr>
          <w:p w14:paraId="0000004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Medium</w:t>
            </w:r>
          </w:p>
        </w:tc>
        <w:tc>
          <w:tcPr>
            <w:vAlign w:val="center"/>
          </w:tcPr>
          <w:p w14:paraId="0000004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 D</w:t>
            </w:r>
          </w:p>
        </w:tc>
      </w:tr>
      <w:tr w14:paraId="26E07D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Sprint-2</w:t>
            </w:r>
          </w:p>
        </w:tc>
        <w:tc>
          <w:tcPr>
            <w:vAlign w:val="center"/>
          </w:tcPr>
          <w:p w14:paraId="00000047">
            <w:pPr>
              <w:rPr>
                <w:rFonts w:ascii="Arial" w:hAnsi="Arial" w:eastAsia="Arial" w:cs="Arial"/>
                <w:b/>
              </w:rPr>
            </w:pPr>
          </w:p>
        </w:tc>
        <w:tc>
          <w:tcPr>
            <w:vAlign w:val="center"/>
          </w:tcPr>
          <w:p w14:paraId="00000048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USN-8</w:t>
            </w:r>
          </w:p>
        </w:tc>
        <w:tc>
          <w:tcPr>
            <w:vAlign w:val="center"/>
          </w:tcPr>
          <w:p w14:paraId="00000049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 a user, I can view line charts showing trends in wind speed and power.</w:t>
            </w:r>
          </w:p>
        </w:tc>
        <w:tc>
          <w:tcPr>
            <w:vAlign w:val="center"/>
          </w:tcPr>
          <w:p w14:paraId="0000004A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</w:t>
            </w:r>
          </w:p>
        </w:tc>
        <w:tc>
          <w:tcPr>
            <w:vAlign w:val="center"/>
          </w:tcPr>
          <w:p w14:paraId="0000004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Medium</w:t>
            </w:r>
          </w:p>
        </w:tc>
        <w:tc>
          <w:tcPr>
            <w:vAlign w:val="center"/>
          </w:tcPr>
          <w:p w14:paraId="0000004C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 D</w:t>
            </w:r>
          </w:p>
        </w:tc>
      </w:tr>
      <w:tr w14:paraId="049867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Sprint-2</w:t>
            </w:r>
          </w:p>
        </w:tc>
        <w:tc>
          <w:tcPr>
            <w:vAlign w:val="center"/>
          </w:tcPr>
          <w:p w14:paraId="0000004E">
            <w:pPr>
              <w:rPr>
                <w:rFonts w:ascii="Arial" w:hAnsi="Arial" w:eastAsia="Arial" w:cs="Arial"/>
                <w:b/>
              </w:rPr>
            </w:pPr>
          </w:p>
        </w:tc>
        <w:tc>
          <w:tcPr>
            <w:vAlign w:val="center"/>
          </w:tcPr>
          <w:p w14:paraId="0000004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USN-9</w:t>
            </w:r>
          </w:p>
        </w:tc>
        <w:tc>
          <w:tcPr>
            <w:vAlign w:val="center"/>
          </w:tcPr>
          <w:p w14:paraId="0000005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 a user, I can view correlation heatmaps to understand feature relationships.</w:t>
            </w:r>
          </w:p>
        </w:tc>
        <w:tc>
          <w:tcPr>
            <w:vAlign w:val="center"/>
          </w:tcPr>
          <w:p w14:paraId="0000005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4</w:t>
            </w:r>
          </w:p>
        </w:tc>
        <w:tc>
          <w:tcPr>
            <w:vAlign w:val="center"/>
          </w:tcPr>
          <w:p w14:paraId="0000005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High</w:t>
            </w:r>
          </w:p>
        </w:tc>
        <w:tc>
          <w:tcPr>
            <w:vAlign w:val="center"/>
          </w:tcPr>
          <w:p w14:paraId="0000005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 C</w:t>
            </w:r>
          </w:p>
        </w:tc>
      </w:tr>
      <w:tr w14:paraId="1997B3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Sprint-2</w:t>
            </w:r>
          </w:p>
        </w:tc>
        <w:tc>
          <w:tcPr>
            <w:vAlign w:val="center"/>
          </w:tcPr>
          <w:p w14:paraId="0000005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Dashboard (Epic 4)</w:t>
            </w:r>
          </w:p>
        </w:tc>
        <w:tc>
          <w:tcPr>
            <w:vAlign w:val="center"/>
          </w:tcPr>
          <w:p w14:paraId="0000005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USN-10</w:t>
            </w:r>
          </w:p>
        </w:tc>
        <w:tc>
          <w:tcPr>
            <w:vAlign w:val="center"/>
          </w:tcPr>
          <w:p w14:paraId="0000005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 a user, I can interact with a prediction dashboard built using Flask.</w:t>
            </w:r>
          </w:p>
        </w:tc>
        <w:tc>
          <w:tcPr>
            <w:vAlign w:val="center"/>
          </w:tcPr>
          <w:p w14:paraId="00000058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5</w:t>
            </w:r>
          </w:p>
        </w:tc>
        <w:tc>
          <w:tcPr>
            <w:vAlign w:val="center"/>
          </w:tcPr>
          <w:p w14:paraId="00000059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High</w:t>
            </w:r>
          </w:p>
        </w:tc>
        <w:tc>
          <w:tcPr>
            <w:vAlign w:val="center"/>
          </w:tcPr>
          <w:p w14:paraId="0000005A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 A</w:t>
            </w:r>
          </w:p>
        </w:tc>
      </w:tr>
      <w:tr w14:paraId="448FCD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Sprint-2</w:t>
            </w:r>
          </w:p>
        </w:tc>
        <w:tc>
          <w:tcPr>
            <w:vAlign w:val="center"/>
          </w:tcPr>
          <w:p w14:paraId="0000005C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Documentation (Epic 5)</w:t>
            </w:r>
          </w:p>
        </w:tc>
        <w:tc>
          <w:tcPr>
            <w:vAlign w:val="center"/>
          </w:tcPr>
          <w:p w14:paraId="0000005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USN-11</w:t>
            </w:r>
          </w:p>
        </w:tc>
        <w:tc>
          <w:tcPr>
            <w:vAlign w:val="center"/>
          </w:tcPr>
          <w:p w14:paraId="0000005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As a project owner, I can read a clear project story/report for portfolio use.</w:t>
            </w:r>
          </w:p>
        </w:tc>
        <w:tc>
          <w:tcPr>
            <w:vAlign w:val="center"/>
          </w:tcPr>
          <w:p w14:paraId="0000005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5</w:t>
            </w:r>
          </w:p>
        </w:tc>
        <w:tc>
          <w:tcPr>
            <w:vAlign w:val="center"/>
          </w:tcPr>
          <w:p w14:paraId="0000006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Medium</w:t>
            </w:r>
          </w:p>
        </w:tc>
        <w:tc>
          <w:tcPr>
            <w:vAlign w:val="center"/>
          </w:tcPr>
          <w:p w14:paraId="0000006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Team Member B</w:t>
            </w:r>
          </w:p>
        </w:tc>
      </w:tr>
    </w:tbl>
    <w:p w14:paraId="00000062">
      <w:pPr>
        <w:rPr>
          <w:rFonts w:ascii="Arial" w:hAnsi="Arial" w:eastAsia="Arial" w:cs="Arial"/>
          <w:b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3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Project Tracker, Velocity &amp; Burndown Chart</w:t>
      </w:r>
    </w:p>
    <w:tbl>
      <w:tblPr>
        <w:tblStyle w:val="15"/>
        <w:tblW w:w="1454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14:paraId="643274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6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</w:t>
            </w:r>
          </w:p>
        </w:tc>
        <w:tc>
          <w:tcPr>
            <w:vAlign w:val="center"/>
          </w:tcPr>
          <w:p w14:paraId="0000006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Total Story Points</w:t>
            </w:r>
          </w:p>
        </w:tc>
        <w:tc>
          <w:tcPr>
            <w:vAlign w:val="center"/>
          </w:tcPr>
          <w:p w14:paraId="0000006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Duration</w:t>
            </w:r>
          </w:p>
        </w:tc>
        <w:tc>
          <w:tcPr>
            <w:vAlign w:val="center"/>
          </w:tcPr>
          <w:p w14:paraId="0000006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 Start Date</w:t>
            </w:r>
          </w:p>
        </w:tc>
        <w:tc>
          <w:tcPr>
            <w:vAlign w:val="center"/>
          </w:tcPr>
          <w:p w14:paraId="00000068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 End Date (Planned)</w:t>
            </w:r>
          </w:p>
        </w:tc>
        <w:tc>
          <w:tcPr>
            <w:vAlign w:val="center"/>
          </w:tcPr>
          <w:p w14:paraId="00000069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Story Points Completed (as on Planned End Date)</w:t>
            </w:r>
          </w:p>
        </w:tc>
        <w:tc>
          <w:tcPr>
            <w:vAlign w:val="center"/>
          </w:tcPr>
          <w:p w14:paraId="0000006A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 Release Date (Actual)</w:t>
            </w:r>
          </w:p>
        </w:tc>
      </w:tr>
      <w:tr w14:paraId="15610E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6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Sprint-1</w:t>
            </w:r>
          </w:p>
        </w:tc>
        <w:tc>
          <w:tcPr>
            <w:vAlign w:val="center"/>
          </w:tcPr>
          <w:p w14:paraId="0000006C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12</w:t>
            </w:r>
          </w:p>
        </w:tc>
        <w:tc>
          <w:tcPr>
            <w:vAlign w:val="center"/>
          </w:tcPr>
          <w:p w14:paraId="0000006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6 Days</w:t>
            </w:r>
          </w:p>
        </w:tc>
        <w:tc>
          <w:tcPr>
            <w:vAlign w:val="center"/>
          </w:tcPr>
          <w:p w14:paraId="0000006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01 Mar 2026</w:t>
            </w:r>
          </w:p>
        </w:tc>
        <w:tc>
          <w:tcPr>
            <w:vAlign w:val="center"/>
          </w:tcPr>
          <w:p w14:paraId="0000006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06 Mar 2026</w:t>
            </w:r>
          </w:p>
        </w:tc>
        <w:tc>
          <w:tcPr>
            <w:vAlign w:val="center"/>
          </w:tcPr>
          <w:p w14:paraId="0000007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12</w:t>
            </w:r>
          </w:p>
        </w:tc>
        <w:tc>
          <w:tcPr>
            <w:vAlign w:val="center"/>
          </w:tcPr>
          <w:p w14:paraId="0000007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06 Mar 2026</w:t>
            </w:r>
          </w:p>
        </w:tc>
      </w:tr>
      <w:tr w14:paraId="0CEC6B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7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Sprint-2</w:t>
            </w:r>
          </w:p>
        </w:tc>
        <w:tc>
          <w:tcPr>
            <w:vAlign w:val="center"/>
          </w:tcPr>
          <w:p w14:paraId="0000007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20</w:t>
            </w:r>
          </w:p>
        </w:tc>
        <w:tc>
          <w:tcPr>
            <w:vAlign w:val="center"/>
          </w:tcPr>
          <w:p w14:paraId="0000007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6 Days</w:t>
            </w:r>
          </w:p>
        </w:tc>
        <w:tc>
          <w:tcPr>
            <w:vAlign w:val="center"/>
          </w:tcPr>
          <w:p w14:paraId="0000007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08 Mar 2026</w:t>
            </w:r>
          </w:p>
        </w:tc>
        <w:tc>
          <w:tcPr>
            <w:vAlign w:val="center"/>
          </w:tcPr>
          <w:p w14:paraId="0000007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13 Mar 2026</w:t>
            </w:r>
          </w:p>
        </w:tc>
        <w:tc>
          <w:tcPr>
            <w:vAlign w:val="center"/>
          </w:tcPr>
          <w:p w14:paraId="0000007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20</w:t>
            </w:r>
          </w:p>
        </w:tc>
        <w:tc>
          <w:tcPr>
            <w:vAlign w:val="center"/>
          </w:tcPr>
          <w:p w14:paraId="00000078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13 Mar 2026</w:t>
            </w:r>
          </w:p>
        </w:tc>
      </w:tr>
      <w:tr w14:paraId="6D7A6B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79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Sprint-3</w:t>
            </w:r>
          </w:p>
        </w:tc>
        <w:tc>
          <w:tcPr>
            <w:vAlign w:val="center"/>
          </w:tcPr>
          <w:p w14:paraId="0000007A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20</w:t>
            </w:r>
          </w:p>
        </w:tc>
        <w:tc>
          <w:tcPr>
            <w:vAlign w:val="center"/>
          </w:tcPr>
          <w:p w14:paraId="0000007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6 Days</w:t>
            </w:r>
          </w:p>
        </w:tc>
        <w:tc>
          <w:tcPr>
            <w:vAlign w:val="center"/>
          </w:tcPr>
          <w:p w14:paraId="0000007C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15 Mar 2026</w:t>
            </w:r>
          </w:p>
        </w:tc>
        <w:tc>
          <w:tcPr>
            <w:vAlign w:val="center"/>
          </w:tcPr>
          <w:p w14:paraId="0000007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20 Mar 2026</w:t>
            </w:r>
          </w:p>
        </w:tc>
        <w:tc>
          <w:tcPr>
            <w:vAlign w:val="center"/>
          </w:tcPr>
          <w:p w14:paraId="0000007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–</w:t>
            </w:r>
          </w:p>
        </w:tc>
        <w:tc>
          <w:tcPr>
            <w:vAlign w:val="center"/>
          </w:tcPr>
          <w:p w14:paraId="0000007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–</w:t>
            </w:r>
          </w:p>
        </w:tc>
      </w:tr>
      <w:tr w14:paraId="2A7BF7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80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Sprint-4</w:t>
            </w:r>
          </w:p>
        </w:tc>
        <w:tc>
          <w:tcPr>
            <w:vAlign w:val="center"/>
          </w:tcPr>
          <w:p w14:paraId="00000081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20</w:t>
            </w:r>
          </w:p>
        </w:tc>
        <w:tc>
          <w:tcPr>
            <w:vAlign w:val="center"/>
          </w:tcPr>
          <w:p w14:paraId="0000008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6 Days</w:t>
            </w:r>
          </w:p>
        </w:tc>
        <w:tc>
          <w:tcPr>
            <w:vAlign w:val="center"/>
          </w:tcPr>
          <w:p w14:paraId="00000083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22 Mar 2026</w:t>
            </w:r>
          </w:p>
        </w:tc>
        <w:tc>
          <w:tcPr>
            <w:vAlign w:val="center"/>
          </w:tcPr>
          <w:p w14:paraId="0000008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27 Mar 2026</w:t>
            </w:r>
          </w:p>
        </w:tc>
        <w:tc>
          <w:tcPr>
            <w:vAlign w:val="center"/>
          </w:tcPr>
          <w:p w14:paraId="00000085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–</w:t>
            </w:r>
          </w:p>
        </w:tc>
        <w:tc>
          <w:tcPr>
            <w:vAlign w:val="center"/>
          </w:tcPr>
          <w:p w14:paraId="00000086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–</w:t>
            </w:r>
          </w:p>
        </w:tc>
      </w:tr>
    </w:tbl>
    <w:p w14:paraId="00000087">
      <w:pPr>
        <w:rPr>
          <w:rFonts w:ascii="Arial" w:hAnsi="Arial" w:eastAsia="Arial" w:cs="Arial"/>
          <w:b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8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Velocity</w:t>
      </w:r>
    </w:p>
    <w:p w14:paraId="00000089">
      <w:pPr>
        <w:numPr>
          <w:ilvl w:val="0"/>
          <w:numId w:val="1"/>
        </w:numPr>
        <w:ind w:left="720" w:hanging="360"/>
        <w:rPr>
          <w:b/>
        </w:rPr>
      </w:pPr>
      <w:r>
        <w:rPr>
          <w:rFonts w:ascii="Arial" w:hAnsi="Arial" w:eastAsia="Arial" w:cs="Arial"/>
          <w:b/>
          <w:rtl w:val="0"/>
        </w:rPr>
        <w:t>Total Story Points = 12 + 20 = 32</w:t>
      </w:r>
    </w:p>
    <w:p w14:paraId="0000008A">
      <w:pPr>
        <w:numPr>
          <w:ilvl w:val="0"/>
          <w:numId w:val="1"/>
        </w:numPr>
        <w:ind w:left="720" w:hanging="360"/>
        <w:rPr>
          <w:b/>
        </w:rPr>
      </w:pPr>
      <w:r>
        <w:rPr>
          <w:rFonts w:ascii="Arial" w:hAnsi="Arial" w:eastAsia="Arial" w:cs="Arial"/>
          <w:b/>
          <w:rtl w:val="0"/>
        </w:rPr>
        <w:t>Number of Sprints = 2</w:t>
      </w:r>
    </w:p>
    <w:p w14:paraId="0000008B">
      <w:pPr>
        <w:numPr>
          <w:ilvl w:val="0"/>
          <w:numId w:val="1"/>
        </w:numPr>
        <w:ind w:left="720" w:hanging="360"/>
        <w:rPr>
          <w:b/>
        </w:rPr>
      </w:pPr>
      <w:r>
        <w:rPr>
          <w:rFonts w:ascii="Arial" w:hAnsi="Arial" w:eastAsia="Arial" w:cs="Arial"/>
          <w:b/>
          <w:rtl w:val="0"/>
        </w:rPr>
        <w:t>Velocity = 32 ÷ 2 = 16 Story Points per Sprint</w:t>
      </w:r>
    </w:p>
    <w:p w14:paraId="0000008C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If sprint duration = 10 days, then:</w:t>
      </w:r>
    </w:p>
    <w:p w14:paraId="0000008D">
      <w:pPr>
        <w:numPr>
          <w:ilvl w:val="0"/>
          <w:numId w:val="2"/>
        </w:numPr>
        <w:ind w:left="720" w:hanging="360"/>
        <w:rPr>
          <w:b/>
        </w:rPr>
      </w:pPr>
      <w:r>
        <w:rPr>
          <w:rFonts w:ascii="Arial" w:hAnsi="Arial" w:eastAsia="Arial" w:cs="Arial"/>
          <w:b/>
          <w:rtl w:val="0"/>
        </w:rPr>
        <w:t>Average Velocity (AV) per iteration unit = 16 ÷ 10 = 1.6 Story Points per Day</w:t>
      </w:r>
    </w:p>
    <w:p w14:paraId="0000008E">
      <w:pPr>
        <w:rPr>
          <w:rFonts w:ascii="Arial" w:hAnsi="Arial" w:eastAsia="Arial" w:cs="Arial"/>
          <w:b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F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Burndown Chart</w:t>
      </w:r>
    </w:p>
    <w:p w14:paraId="00000090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A burndown chart will show:</w:t>
      </w:r>
    </w:p>
    <w:p w14:paraId="00000091">
      <w:pPr>
        <w:numPr>
          <w:ilvl w:val="0"/>
          <w:numId w:val="3"/>
        </w:numPr>
        <w:ind w:left="720" w:hanging="360"/>
        <w:rPr>
          <w:b/>
        </w:rPr>
      </w:pPr>
      <w:r>
        <w:rPr>
          <w:rFonts w:ascii="Arial" w:hAnsi="Arial" w:eastAsia="Arial" w:cs="Arial"/>
          <w:b/>
          <w:rtl w:val="0"/>
        </w:rPr>
        <w:t>X-axis → Sprint days (time).</w:t>
      </w:r>
    </w:p>
    <w:p w14:paraId="00000092">
      <w:pPr>
        <w:numPr>
          <w:ilvl w:val="0"/>
          <w:numId w:val="3"/>
        </w:numPr>
        <w:ind w:left="720" w:hanging="360"/>
        <w:rPr>
          <w:b/>
        </w:rPr>
      </w:pPr>
      <w:r>
        <w:rPr>
          <w:rFonts w:ascii="Arial" w:hAnsi="Arial" w:eastAsia="Arial" w:cs="Arial"/>
          <w:b/>
          <w:rtl w:val="0"/>
        </w:rPr>
        <w:t>Y-axis → Remaining story points.</w:t>
      </w:r>
    </w:p>
    <w:p w14:paraId="00000093">
      <w:pPr>
        <w:numPr>
          <w:ilvl w:val="0"/>
          <w:numId w:val="3"/>
        </w:numPr>
        <w:ind w:left="720" w:hanging="360"/>
        <w:rPr>
          <w:b/>
        </w:rPr>
      </w:pPr>
      <w:r>
        <w:rPr>
          <w:rFonts w:ascii="Arial" w:hAnsi="Arial" w:eastAsia="Arial" w:cs="Arial"/>
          <w:b/>
          <w:rtl w:val="0"/>
        </w:rPr>
        <w:t>Line slopes downward as tasks are completed, ideally reaching zero by sprint end.</w:t>
      </w:r>
    </w:p>
    <w:p w14:paraId="00000094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8EA73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">
    <w:name w:val="_Style 12"/>
    <w:basedOn w:val="12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2026-02-27T02:32:25Z</dcterms:created>
  <dc:creator>Nithi</dc:creator>
  <cp:lastModifiedBy>Nithin</cp:lastModifiedBy>
  <dcterms:modified xsi:type="dcterms:W3CDTF">2026-02-27T02:32:37Z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27ADA4572BB24781AD43B447983A7A52_12</vt:lpwstr>
  </property>
</Properties>
</file>